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37E806">
      <w:pPr>
        <w:pStyle w:val="142"/>
        <w:tabs>
          <w:tab w:val="right" w:leader="dot" w:pos="8306"/>
        </w:tabs>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t>Mục lục</w:t>
      </w:r>
    </w:p>
    <w:p w14:paraId="090F4503">
      <w:pPr>
        <w:pStyle w:val="142"/>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TOC \o "1-4" \h \u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_Toc16663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1. Thiết kế hệ thống mạng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_Toc16663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4FECCF70">
      <w:pPr>
        <w:pStyle w:val="14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_Toc23959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1.1. Giới thiệu bài toán và mục tiêu thiết kế</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_Toc23959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5562E25A">
      <w:pPr>
        <w:pStyle w:val="14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_Toc15632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1.2. Tổng quan kiến trúc mạng và thiết kế chi tiết từng lớp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_Toc15632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2D3877E1">
      <w:pPr>
        <w:pStyle w:val="144"/>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_Toc1129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1.2.1. Tổng quan kiến trúc mạng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_Toc1129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342F53DD">
      <w:pPr>
        <w:pStyle w:val="144"/>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_Toc12034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1.2.2. </w:t>
      </w:r>
      <w:r>
        <w:rPr>
          <w:rFonts w:hint="default" w:ascii="Times New Roman" w:hAnsi="Times New Roman" w:cs="Times New Roman"/>
          <w:sz w:val="28"/>
          <w:szCs w:val="28"/>
        </w:rPr>
        <w:t>Thiết kế Access Layer</w:t>
      </w:r>
      <w:r>
        <w:rPr>
          <w:rFonts w:hint="default" w:ascii="Times New Roman" w:hAnsi="Times New Roman" w:cs="Times New Roman"/>
          <w:sz w:val="28"/>
          <w:szCs w:val="28"/>
          <w:lang w:val="vi-VN"/>
        </w:rPr>
        <w:t>: dùng 2 cái Switch Layer 2</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_Toc12034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74E577B1">
      <w:pPr>
        <w:pStyle w:val="144"/>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_Toc22394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1.2.3. </w:t>
      </w:r>
      <w:r>
        <w:rPr>
          <w:rFonts w:hint="default" w:ascii="Times New Roman" w:hAnsi="Times New Roman" w:cs="Times New Roman"/>
          <w:sz w:val="28"/>
          <w:szCs w:val="28"/>
        </w:rPr>
        <w:t>Thiết kế Distribution Layer</w:t>
      </w:r>
      <w:r>
        <w:rPr>
          <w:rFonts w:hint="default" w:ascii="Times New Roman" w:hAnsi="Times New Roman" w:cs="Times New Roman"/>
          <w:sz w:val="28"/>
          <w:szCs w:val="28"/>
          <w:lang w:val="vi-VN"/>
        </w:rPr>
        <w:t>: dùng 2 Switch Layer 3</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_Toc22394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7C1FF033">
      <w:pPr>
        <w:pStyle w:val="144"/>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_Toc9917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 xml:space="preserve">1.2.4. </w:t>
      </w:r>
      <w:r>
        <w:rPr>
          <w:rFonts w:hint="default" w:ascii="Times New Roman" w:hAnsi="Times New Roman" w:cs="Times New Roman"/>
          <w:sz w:val="28"/>
          <w:szCs w:val="28"/>
        </w:rPr>
        <w:t>Thiết kế Core Layer</w:t>
      </w:r>
      <w:r>
        <w:rPr>
          <w:rFonts w:hint="default" w:ascii="Times New Roman" w:hAnsi="Times New Roman" w:cs="Times New Roman"/>
          <w:sz w:val="28"/>
          <w:szCs w:val="28"/>
          <w:lang w:val="vi-VN"/>
        </w:rPr>
        <w:t>: dùng Router làm backbone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_Toc9917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67AE45F6">
      <w:pPr>
        <w:pStyle w:val="14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_Toc23202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 xml:space="preserve">1.3. </w:t>
      </w:r>
      <w:r>
        <w:rPr>
          <w:rFonts w:hint="default" w:ascii="Times New Roman" w:hAnsi="Times New Roman" w:cs="Times New Roman"/>
          <w:sz w:val="28"/>
          <w:szCs w:val="28"/>
        </w:rPr>
        <w:t>Các cơ chế High Availability và Load Balancing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_Toc23202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1949CDB4">
      <w:pPr>
        <w:pStyle w:val="144"/>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_Toc9944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1.3.1. Các cơ chế HA: Có 4 cơ chế khác nhau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_Toc9944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6066F5D5">
      <w:pPr>
        <w:pStyle w:val="144"/>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_Toc25527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1.3.2. Load Balancing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_Toc25527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2571FDD4">
      <w:pPr>
        <w:pStyle w:val="14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_Toc32003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1.4.</w:t>
      </w:r>
      <w:r>
        <w:rPr>
          <w:rFonts w:hint="default" w:ascii="Times New Roman" w:hAnsi="Times New Roman" w:cs="Times New Roman"/>
          <w:sz w:val="28"/>
          <w:szCs w:val="28"/>
        </w:rPr>
        <w:t xml:space="preserve"> Security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_Toc32003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6159E814">
      <w:pPr>
        <w:pStyle w:val="142"/>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_Toc25622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2. Phân tích hiệu năng mạng (</w:t>
      </w:r>
      <w:r>
        <w:rPr>
          <w:rFonts w:hint="default" w:ascii="Times New Roman" w:hAnsi="Times New Roman" w:cs="Times New Roman"/>
          <w:sz w:val="28"/>
          <w:szCs w:val="28"/>
        </w:rPr>
        <w:t>Network Performance</w:t>
      </w:r>
      <w:r>
        <w:rPr>
          <w:rFonts w:hint="default" w:ascii="Times New Roman" w:hAnsi="Times New Roman" w:cs="Times New Roman"/>
          <w:sz w:val="28"/>
          <w:szCs w:val="28"/>
          <w:lang w:val="vi-VN"/>
        </w:rPr>
        <w: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_Toc25622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2BBBAD6D">
      <w:pPr>
        <w:pStyle w:val="142"/>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_Toc28141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3. Mô phỏng thiết kế và triển khai một số dịch vụ Interner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_Toc28141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2785C716">
      <w:pPr>
        <w:pStyle w:val="14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_Toc19303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3.1</w:t>
      </w:r>
      <w:r>
        <w:rPr>
          <w:rFonts w:hint="default" w:ascii="Times New Roman" w:hAnsi="Times New Roman" w:cs="Times New Roman"/>
          <w:sz w:val="28"/>
          <w:szCs w:val="28"/>
        </w:rPr>
        <w:t>. Yêu cầu thực sự của mạng Cyber Game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_Toc19303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10FB0B2D">
      <w:pPr>
        <w:pStyle w:val="144"/>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_Toc22892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3.1.</w:t>
      </w:r>
      <w:r>
        <w:rPr>
          <w:rFonts w:hint="default" w:ascii="Times New Roman" w:hAnsi="Times New Roman" w:cs="Times New Roman"/>
          <w:sz w:val="28"/>
          <w:szCs w:val="28"/>
        </w:rPr>
        <w:t>1. Low latency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_Toc22892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17E03B91">
      <w:pPr>
        <w:pStyle w:val="144"/>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_Toc13748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 xml:space="preserve">3.2.2. </w:t>
      </w:r>
      <w:r>
        <w:rPr>
          <w:rFonts w:hint="default" w:ascii="Times New Roman" w:hAnsi="Times New Roman" w:cs="Times New Roman"/>
          <w:sz w:val="28"/>
          <w:szCs w:val="28"/>
        </w:rPr>
        <w:t>Bandwidth lớn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_Toc13748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47251F7E">
      <w:pPr>
        <w:pStyle w:val="144"/>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_Toc24772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3.2.</w:t>
      </w:r>
      <w:r>
        <w:rPr>
          <w:rFonts w:hint="default" w:ascii="Times New Roman" w:hAnsi="Times New Roman" w:cs="Times New Roman"/>
          <w:sz w:val="28"/>
          <w:szCs w:val="28"/>
        </w:rPr>
        <w:t>3. Stability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_Toc24772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33D7B1D7">
      <w:pPr>
        <w:pStyle w:val="144"/>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_Toc26379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3.2.</w:t>
      </w:r>
      <w:r>
        <w:rPr>
          <w:rFonts w:hint="default" w:ascii="Times New Roman" w:hAnsi="Times New Roman" w:cs="Times New Roman"/>
          <w:sz w:val="28"/>
          <w:szCs w:val="28"/>
        </w:rPr>
        <w:t>4. Service đa dạng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_Toc26379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5CC35ACD">
      <w:pPr>
        <w:pStyle w:val="14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_Toc10303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 xml:space="preserve">3.2. </w:t>
      </w:r>
      <w:r>
        <w:rPr>
          <w:rFonts w:hint="default" w:ascii="Times New Roman" w:hAnsi="Times New Roman" w:cs="Times New Roman"/>
          <w:sz w:val="28"/>
          <w:szCs w:val="28"/>
        </w:rPr>
        <w:t>Các loại dịch vụ trong “trung tâm giải trí Internet”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_Toc10303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bookmarkStart w:id="50" w:name="_GoBack"/>
      <w:bookmarkEnd w:id="50"/>
    </w:p>
    <w:p w14:paraId="264321A1">
      <w:pPr>
        <w:pStyle w:val="14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_Toc26937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3.3. Mô phỏng một số tình huống lỗi và sử dụng một số dịch vụ Internet để đo hiệu năng mạng thực tế</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_Toc26937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0A31F6AD">
      <w:pPr>
        <w:pStyle w:val="144"/>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_Toc22136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3.3.1. Kiểm tra tình trạng kết nối mạng nội bộ và kết nối Internet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_Toc22136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26EEE875">
      <w:pPr>
        <w:pStyle w:val="144"/>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_Toc1128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3.3.2.</w:t>
      </w:r>
      <w:r>
        <w:rPr>
          <w:rFonts w:hint="default" w:ascii="Times New Roman" w:hAnsi="Times New Roman" w:cs="Times New Roman"/>
          <w:sz w:val="28"/>
          <w:szCs w:val="28"/>
        </w:rPr>
        <w:t xml:space="preserve"> Các kịch bản đo thực tế (Scenario)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_Toc1128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73B73C00">
      <w:pPr>
        <w:pStyle w:val="142"/>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_Toc18178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4. Kết luận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_Toc18178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6F815A7F">
      <w:pPr>
        <w:pStyle w:val="142"/>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_Toc20900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t>Phụ lục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_Toc20900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68069232">
      <w:pPr>
        <w:pStyle w:val="142"/>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_Toc21338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TÀI LIỆU THAM KHẢO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_Toc21338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49258750">
      <w:pPr>
        <w:pStyle w:val="2"/>
        <w:bidi w:val="0"/>
        <w:rPr>
          <w:rFonts w:hint="default"/>
          <w:lang w:val="vi-VN"/>
        </w:rPr>
        <w:sectPr>
          <w:pgSz w:w="11906" w:h="16838"/>
          <w:pgMar w:top="1440" w:right="1800" w:bottom="1440" w:left="1800" w:header="720" w:footer="720" w:gutter="0"/>
          <w:cols w:space="720" w:num="1"/>
          <w:docGrid w:linePitch="360" w:charSpace="0"/>
        </w:sectPr>
      </w:pPr>
      <w:r>
        <w:rPr>
          <w:rFonts w:hint="default" w:ascii="Times New Roman" w:hAnsi="Times New Roman" w:cs="Times New Roman"/>
          <w:sz w:val="28"/>
          <w:szCs w:val="28"/>
          <w:lang w:val="vi-VN"/>
        </w:rPr>
        <w:fldChar w:fldCharType="end"/>
      </w:r>
    </w:p>
    <w:p w14:paraId="203BAEA7">
      <w:pPr>
        <w:rPr>
          <w:rFonts w:hint="default"/>
          <w:lang w:val="vi-VN"/>
        </w:rPr>
      </w:pPr>
    </w:p>
    <w:p w14:paraId="3F4EC622">
      <w:pPr>
        <w:pStyle w:val="2"/>
        <w:numPr>
          <w:ilvl w:val="0"/>
          <w:numId w:val="11"/>
        </w:numPr>
        <w:bidi w:val="0"/>
        <w:rPr>
          <w:rFonts w:hint="default"/>
          <w:lang w:val="vi-VN"/>
        </w:rPr>
      </w:pPr>
      <w:bookmarkStart w:id="0" w:name="_Toc15235"/>
      <w:bookmarkStart w:id="1" w:name="_Toc16663"/>
      <w:r>
        <w:rPr>
          <w:rFonts w:hint="default"/>
          <w:lang w:val="vi-VN"/>
        </w:rPr>
        <w:t>Thiết kế hệ thống mạng</w:t>
      </w:r>
      <w:bookmarkEnd w:id="0"/>
      <w:bookmarkEnd w:id="1"/>
    </w:p>
    <w:p w14:paraId="457AC05F">
      <w:pPr>
        <w:pStyle w:val="3"/>
        <w:numPr>
          <w:ilvl w:val="1"/>
          <w:numId w:val="11"/>
        </w:numPr>
        <w:bidi w:val="0"/>
        <w:rPr>
          <w:rFonts w:hint="default"/>
          <w:lang w:val="vi-VN"/>
        </w:rPr>
      </w:pPr>
      <w:bookmarkStart w:id="2" w:name="_Toc13727"/>
      <w:bookmarkStart w:id="3" w:name="_Toc23959"/>
      <w:r>
        <w:rPr>
          <w:rFonts w:hint="default"/>
          <w:lang w:val="vi-VN"/>
        </w:rPr>
        <w:t>Giới thiệu bài toán và mục tiêu thiết kế</w:t>
      </w:r>
      <w:bookmarkEnd w:id="2"/>
      <w:bookmarkEnd w:id="3"/>
    </w:p>
    <w:p w14:paraId="656A5619">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Mô hình mạng</w:t>
      </w:r>
      <w:r>
        <w:rPr>
          <w:rFonts w:hint="default" w:ascii="Times New Roman" w:hAnsi="Times New Roman" w:cs="Times New Roman"/>
          <w:sz w:val="28"/>
          <w:szCs w:val="28"/>
        </w:rPr>
        <w:t xml:space="preserve"> này mô phỏng một hệ thống mạng campus cho</w:t>
      </w:r>
      <w:r>
        <w:rPr>
          <w:rFonts w:hint="default" w:ascii="Times New Roman" w:hAnsi="Times New Roman" w:cs="Times New Roman"/>
          <w:sz w:val="28"/>
          <w:szCs w:val="28"/>
          <w:lang w:val="vi-VN"/>
        </w:rPr>
        <w:t xml:space="preserve"> hệ thống Cyber Game của</w:t>
      </w:r>
      <w:r>
        <w:rPr>
          <w:rFonts w:hint="default" w:ascii="Times New Roman" w:hAnsi="Times New Roman" w:cs="Times New Roman"/>
          <w:sz w:val="28"/>
          <w:szCs w:val="28"/>
        </w:rPr>
        <w:t xml:space="preserve"> một tòa nhà gồm nhiều tầng. Mục tiêu của thiết kế là đảm bảo khả năng mở rộng, độ sẵn sàng cao và hiệu năng mạng ổn định khi xảy ra sự cố.</w:t>
      </w:r>
    </w:p>
    <w:p w14:paraId="50D60013">
      <w:pPr>
        <w:bidi w:val="0"/>
        <w:rPr>
          <w:rFonts w:hint="default" w:ascii="Times New Roman" w:hAnsi="Times New Roman" w:cs="Times New Roman"/>
          <w:i/>
          <w:iCs/>
          <w:sz w:val="28"/>
          <w:szCs w:val="28"/>
          <w:lang w:val="vi-VN"/>
        </w:rPr>
      </w:pPr>
      <w:r>
        <w:rPr>
          <w:rFonts w:hint="default" w:ascii="Times New Roman" w:hAnsi="Times New Roman" w:cs="Times New Roman"/>
          <w:i w:val="0"/>
          <w:iCs w:val="0"/>
          <w:sz w:val="28"/>
          <w:szCs w:val="28"/>
          <w:lang w:val="vi-VN"/>
        </w:rPr>
        <w:t xml:space="preserve">- </w:t>
      </w:r>
      <w:r>
        <w:rPr>
          <w:rFonts w:hint="default" w:ascii="Times New Roman" w:hAnsi="Times New Roman" w:cs="Times New Roman"/>
          <w:i w:val="0"/>
          <w:iCs w:val="0"/>
          <w:sz w:val="28"/>
          <w:szCs w:val="28"/>
        </w:rPr>
        <w:t>Mạng được thiết kế theo mô hình hierarchical 3-tier architecture để tách chức năng của từng lớp: Access, Distribution và Core. Cách phân tầng này giúp giảm failure domain, tăng khả năng mở rộng và cho phép tối ưu hiệu năng forwarding ở core layer. Ngoài ra, các cơ chế như HSRP, EtherChannel và OSPF được triển khai để đảm bảo high availability và fast convergence khi xảy ra sự cố.</w:t>
      </w:r>
    </w:p>
    <w:p w14:paraId="1CDBE1B9">
      <w:pPr>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 xml:space="preserve">Trong thiết kế mạng, mục tiêu </w:t>
      </w:r>
      <w:r>
        <w:rPr>
          <w:rFonts w:hint="default" w:ascii="Times New Roman" w:hAnsi="Times New Roman" w:cs="Times New Roman"/>
          <w:sz w:val="28"/>
          <w:szCs w:val="28"/>
          <w:lang w:val="vi-VN"/>
        </w:rPr>
        <w:t xml:space="preserve">của mô hình mạng này </w:t>
      </w:r>
      <w:r>
        <w:rPr>
          <w:rFonts w:hint="default" w:ascii="Times New Roman" w:hAnsi="Times New Roman" w:cs="Times New Roman"/>
          <w:sz w:val="28"/>
          <w:szCs w:val="28"/>
        </w:rPr>
        <w:t>không phải là làm cho mạng không bao giờ lỗi, mà là đảm bảo khi lỗi xảy ra thì mạng có thể phục hồi nhanh nhất.</w:t>
      </w:r>
    </w:p>
    <w:p w14:paraId="18136465">
      <w:pPr>
        <w:pStyle w:val="3"/>
        <w:numPr>
          <w:ilvl w:val="1"/>
          <w:numId w:val="11"/>
        </w:numPr>
        <w:bidi w:val="0"/>
        <w:rPr>
          <w:rFonts w:hint="default"/>
          <w:lang w:val="vi-VN"/>
        </w:rPr>
      </w:pPr>
      <w:bookmarkStart w:id="4" w:name="_Toc15892"/>
      <w:bookmarkStart w:id="5" w:name="_Toc15632"/>
      <w:r>
        <w:rPr>
          <w:rFonts w:hint="default"/>
          <w:lang w:val="vi-VN"/>
        </w:rPr>
        <w:t>Tổng quan kiến trúc mạng và thiết kế chi tiết từng lớp</w:t>
      </w:r>
      <w:bookmarkEnd w:id="4"/>
      <w:bookmarkEnd w:id="5"/>
    </w:p>
    <w:p w14:paraId="59D97DBB">
      <w:pPr>
        <w:pStyle w:val="4"/>
        <w:numPr>
          <w:ilvl w:val="2"/>
          <w:numId w:val="11"/>
        </w:numPr>
        <w:bidi w:val="0"/>
        <w:rPr>
          <w:rFonts w:hint="default"/>
          <w:lang w:val="vi-VN"/>
        </w:rPr>
      </w:pPr>
      <w:bookmarkStart w:id="6" w:name="_Toc18694"/>
      <w:bookmarkStart w:id="7" w:name="_Toc1129"/>
      <w:r>
        <w:rPr>
          <w:rFonts w:hint="default"/>
          <w:lang w:val="vi-VN"/>
        </w:rPr>
        <w:t>Tổng quan kiến trúc mạng</w:t>
      </w:r>
      <w:bookmarkEnd w:id="6"/>
      <w:bookmarkEnd w:id="7"/>
    </w:p>
    <w:p w14:paraId="50FE89F4">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Access</w:t>
      </w:r>
    </w:p>
    <w:p w14:paraId="18042616">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kết nối người dùng </w:t>
      </w:r>
    </w:p>
    <w:p w14:paraId="574A42E1">
      <w:pPr>
        <w:bidi w:val="0"/>
        <w:ind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rPr>
        <w:t xml:space="preserve">VLAN segmentation </w:t>
      </w:r>
    </w:p>
    <w:p w14:paraId="0C343F64">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Distribution</w:t>
      </w:r>
    </w:p>
    <w:p w14:paraId="45A562B5">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inter-VLAN routing </w:t>
      </w:r>
    </w:p>
    <w:p w14:paraId="36045F5F">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gateway redundancy </w:t>
      </w:r>
    </w:p>
    <w:p w14:paraId="6C5928D0">
      <w:pPr>
        <w:bidi w:val="0"/>
        <w:ind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rPr>
        <w:t xml:space="preserve">policy control </w:t>
      </w:r>
    </w:p>
    <w:p w14:paraId="62D11C56">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Core</w:t>
      </w:r>
    </w:p>
    <w:p w14:paraId="253BCD5E">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backbone network </w:t>
      </w:r>
    </w:p>
    <w:p w14:paraId="2DBCC22F">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định tuyến OSPF </w:t>
      </w:r>
    </w:p>
    <w:p w14:paraId="5ECFE5EE">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kết nối Internet</w:t>
      </w:r>
    </w:p>
    <w:p w14:paraId="519E774F">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 xml:space="preserve">Trong </w:t>
      </w:r>
      <w:r>
        <w:rPr>
          <w:rFonts w:hint="default" w:ascii="Times New Roman" w:hAnsi="Times New Roman" w:cs="Times New Roman"/>
          <w:sz w:val="28"/>
          <w:szCs w:val="28"/>
          <w:lang w:val="vi-VN"/>
        </w:rPr>
        <w:t>mô hình</w:t>
      </w:r>
      <w:r>
        <w:rPr>
          <w:rFonts w:hint="default" w:ascii="Times New Roman" w:hAnsi="Times New Roman" w:cs="Times New Roman"/>
          <w:sz w:val="28"/>
          <w:szCs w:val="28"/>
        </w:rPr>
        <w:t xml:space="preserve"> này </w:t>
      </w:r>
      <w:r>
        <w:rPr>
          <w:rFonts w:hint="default" w:ascii="Times New Roman" w:hAnsi="Times New Roman" w:cs="Times New Roman"/>
          <w:sz w:val="28"/>
          <w:szCs w:val="28"/>
          <w:lang w:val="vi-VN"/>
        </w:rPr>
        <w:t xml:space="preserve">nhóm </w:t>
      </w:r>
      <w:r>
        <w:rPr>
          <w:rFonts w:hint="default" w:ascii="Times New Roman" w:hAnsi="Times New Roman" w:cs="Times New Roman"/>
          <w:sz w:val="28"/>
          <w:szCs w:val="28"/>
        </w:rPr>
        <w:t xml:space="preserve">em </w:t>
      </w:r>
      <w:r>
        <w:rPr>
          <w:rFonts w:hint="default" w:ascii="Times New Roman" w:hAnsi="Times New Roman" w:cs="Times New Roman"/>
          <w:sz w:val="28"/>
          <w:szCs w:val="28"/>
          <w:lang w:val="vi-VN"/>
        </w:rPr>
        <w:t xml:space="preserve">sẽ </w:t>
      </w:r>
      <w:r>
        <w:rPr>
          <w:rFonts w:hint="default" w:ascii="Times New Roman" w:hAnsi="Times New Roman" w:cs="Times New Roman"/>
          <w:sz w:val="28"/>
          <w:szCs w:val="28"/>
        </w:rPr>
        <w:t>triển khai các cơ chế như:</w:t>
      </w:r>
    </w:p>
    <w:p w14:paraId="7F3D72BC">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VLAN segmentation </w:t>
      </w:r>
    </w:p>
    <w:p w14:paraId="0E51137A">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EtherChannel </w:t>
      </w:r>
    </w:p>
    <w:p w14:paraId="5D3AF652">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HSRP </w:t>
      </w:r>
    </w:p>
    <w:p w14:paraId="02A39DCF">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OSPF </w:t>
      </w:r>
    </w:p>
    <w:p w14:paraId="757C5649">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Đ</w:t>
      </w:r>
      <w:r>
        <w:rPr>
          <w:rFonts w:hint="default" w:ascii="Times New Roman" w:hAnsi="Times New Roman" w:cs="Times New Roman"/>
          <w:sz w:val="28"/>
          <w:szCs w:val="28"/>
        </w:rPr>
        <w:t>ể đảm bảo hệ thống mạng hoạt động ổn định và có khả năng phục hồi nhanh khi xảy ra lỗi.</w:t>
      </w:r>
    </w:p>
    <w:p w14:paraId="45C5D1B1">
      <w:pPr>
        <w:bidi w:val="0"/>
        <w:rPr>
          <w:rFonts w:hint="default" w:ascii="Times New Roman" w:hAnsi="Times New Roman" w:cs="Times New Roman"/>
          <w:sz w:val="28"/>
          <w:szCs w:val="28"/>
        </w:rPr>
      </w:pPr>
    </w:p>
    <w:p w14:paraId="782CD11F">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drawing>
          <wp:inline distT="0" distB="0" distL="114300" distR="114300">
            <wp:extent cx="5266690" cy="3129915"/>
            <wp:effectExtent l="0" t="0" r="6350"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
                    <a:stretch>
                      <a:fillRect/>
                    </a:stretch>
                  </pic:blipFill>
                  <pic:spPr>
                    <a:xfrm>
                      <a:off x="0" y="0"/>
                      <a:ext cx="5266690" cy="3129915"/>
                    </a:xfrm>
                    <a:prstGeom prst="rect">
                      <a:avLst/>
                    </a:prstGeom>
                    <a:noFill/>
                    <a:ln>
                      <a:noFill/>
                    </a:ln>
                  </pic:spPr>
                </pic:pic>
              </a:graphicData>
            </a:graphic>
          </wp:inline>
        </w:drawing>
      </w:r>
    </w:p>
    <w:p w14:paraId="759959FF">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Thiết kế này tập trung vào việc giảm failure domain, tăng khả năng mở rộng và đảm bảo fast convergence trong trường hợp xảy ra sự cố.</w:t>
      </w:r>
    </w:p>
    <w:p w14:paraId="7DEB90E9">
      <w:pPr>
        <w:pStyle w:val="4"/>
        <w:numPr>
          <w:ilvl w:val="2"/>
          <w:numId w:val="11"/>
        </w:numPr>
        <w:bidi w:val="0"/>
      </w:pPr>
      <w:bookmarkStart w:id="8" w:name="_Toc24879"/>
      <w:bookmarkStart w:id="9" w:name="_Toc12034"/>
      <w:r>
        <w:t>Thiết kế Access Layer</w:t>
      </w:r>
      <w:r>
        <w:rPr>
          <w:rFonts w:hint="default"/>
          <w:lang w:val="vi-VN"/>
        </w:rPr>
        <w:t>: dùng 2 cái Switch Layer 2</w:t>
      </w:r>
      <w:bookmarkEnd w:id="8"/>
      <w:bookmarkEnd w:id="9"/>
    </w:p>
    <w:p w14:paraId="0432F330">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Access layer là lớp kết nối trực tiếp với người dùng.</w:t>
      </w:r>
    </w:p>
    <w:p w14:paraId="01A6B282">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Các thiết bị người dùng được kết nối vào access switch thông qua các access port.</w:t>
      </w:r>
    </w:p>
    <w:p w14:paraId="0FA99EF1">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 xml:space="preserve">Chức năng chính của </w:t>
      </w:r>
      <w:r>
        <w:rPr>
          <w:rFonts w:hint="default" w:ascii="Times New Roman" w:hAnsi="Times New Roman" w:cs="Times New Roman"/>
          <w:sz w:val="28"/>
          <w:szCs w:val="28"/>
          <w:lang w:val="vi-VN"/>
        </w:rPr>
        <w:t>A</w:t>
      </w:r>
      <w:r>
        <w:rPr>
          <w:rFonts w:hint="default" w:ascii="Times New Roman" w:hAnsi="Times New Roman" w:cs="Times New Roman"/>
          <w:sz w:val="28"/>
          <w:szCs w:val="28"/>
        </w:rPr>
        <w:t xml:space="preserve">ccess </w:t>
      </w:r>
      <w:r>
        <w:rPr>
          <w:rFonts w:hint="default" w:ascii="Times New Roman" w:hAnsi="Times New Roman" w:cs="Times New Roman"/>
          <w:sz w:val="28"/>
          <w:szCs w:val="28"/>
          <w:lang w:val="vi-VN"/>
        </w:rPr>
        <w:t>L</w:t>
      </w:r>
      <w:r>
        <w:rPr>
          <w:rFonts w:hint="default" w:ascii="Times New Roman" w:hAnsi="Times New Roman" w:cs="Times New Roman"/>
          <w:sz w:val="28"/>
          <w:szCs w:val="28"/>
        </w:rPr>
        <w:t>ayer là:</w:t>
      </w:r>
    </w:p>
    <w:p w14:paraId="4074D710">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C</w:t>
      </w:r>
      <w:r>
        <w:rPr>
          <w:rFonts w:hint="default" w:ascii="Times New Roman" w:hAnsi="Times New Roman" w:cs="Times New Roman"/>
          <w:sz w:val="28"/>
          <w:szCs w:val="28"/>
        </w:rPr>
        <w:t xml:space="preserve">ung cấp kết nối cho end devices </w:t>
      </w:r>
    </w:p>
    <w:p w14:paraId="58663B8A">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P</w:t>
      </w:r>
      <w:r>
        <w:rPr>
          <w:rFonts w:hint="default" w:ascii="Times New Roman" w:hAnsi="Times New Roman" w:cs="Times New Roman"/>
          <w:sz w:val="28"/>
          <w:szCs w:val="28"/>
        </w:rPr>
        <w:t xml:space="preserve">hân chia VLAN </w:t>
      </w:r>
    </w:p>
    <w:p w14:paraId="25B69A9B">
      <w:pPr>
        <w:bidi w:val="0"/>
        <w:ind w:firstLine="720" w:firstLineChars="0"/>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rPr>
        <w:t>K</w:t>
      </w:r>
      <w:r>
        <w:rPr>
          <w:rFonts w:hint="default" w:ascii="Times New Roman" w:hAnsi="Times New Roman" w:cs="Times New Roman"/>
          <w:sz w:val="28"/>
          <w:szCs w:val="28"/>
        </w:rPr>
        <w:t>iểm soát loop thông qua spanning-tree</w:t>
      </w:r>
    </w:p>
    <w:p w14:paraId="4FFAB824">
      <w:pPr>
        <w:bidi w:val="0"/>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 xml:space="preserve">- Mục tiêu thiết kế: </w:t>
      </w:r>
    </w:p>
    <w:p w14:paraId="7AC495C5">
      <w:pPr>
        <w:bidi w:val="0"/>
        <w:ind w:firstLine="720" w:firstLine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VLAN</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vi-VN" w:eastAsia="zh-CN"/>
        </w:rPr>
        <w:tab/>
      </w:r>
      <w:r>
        <w:rPr>
          <w:rFonts w:hint="default" w:ascii="Times New Roman" w:hAnsi="Times New Roman" w:cs="Times New Roman"/>
          <w:sz w:val="28"/>
          <w:szCs w:val="28"/>
          <w:lang w:val="en-US" w:eastAsia="zh-CN"/>
        </w:rPr>
        <w:t>Access port</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vi-VN" w:eastAsia="zh-CN"/>
        </w:rPr>
        <w:tab/>
      </w:r>
      <w:r>
        <w:rPr>
          <w:rFonts w:hint="default" w:ascii="Times New Roman" w:hAnsi="Times New Roman" w:cs="Times New Roman"/>
          <w:sz w:val="28"/>
          <w:szCs w:val="28"/>
          <w:lang w:val="en-US" w:eastAsia="zh-CN"/>
        </w:rPr>
        <w:t>Trunk</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vi-VN" w:eastAsia="zh-CN"/>
        </w:rPr>
        <w:tab/>
      </w:r>
      <w:r>
        <w:rPr>
          <w:rFonts w:hint="default" w:ascii="Times New Roman" w:hAnsi="Times New Roman" w:cs="Times New Roman"/>
          <w:sz w:val="28"/>
          <w:szCs w:val="28"/>
          <w:lang w:val="en-US" w:eastAsia="zh-CN"/>
        </w:rPr>
        <w:t>STP</w:t>
      </w:r>
    </w:p>
    <w:p w14:paraId="09AD5C82">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 xml:space="preserve">Tại </w:t>
      </w:r>
      <w:r>
        <w:rPr>
          <w:rFonts w:hint="default" w:ascii="Times New Roman" w:hAnsi="Times New Roman" w:cs="Times New Roman"/>
          <w:sz w:val="28"/>
          <w:szCs w:val="28"/>
          <w:lang w:val="vi-VN"/>
        </w:rPr>
        <w:t>A</w:t>
      </w:r>
      <w:r>
        <w:rPr>
          <w:rFonts w:hint="default" w:ascii="Times New Roman" w:hAnsi="Times New Roman" w:cs="Times New Roman"/>
          <w:sz w:val="28"/>
          <w:szCs w:val="28"/>
        </w:rPr>
        <w:t xml:space="preserve">ccess </w:t>
      </w:r>
      <w:r>
        <w:rPr>
          <w:rFonts w:hint="default" w:ascii="Times New Roman" w:hAnsi="Times New Roman" w:cs="Times New Roman"/>
          <w:sz w:val="28"/>
          <w:szCs w:val="28"/>
          <w:lang w:val="vi-VN"/>
        </w:rPr>
        <w:t>L</w:t>
      </w:r>
      <w:r>
        <w:rPr>
          <w:rFonts w:hint="default" w:ascii="Times New Roman" w:hAnsi="Times New Roman" w:cs="Times New Roman"/>
          <w:sz w:val="28"/>
          <w:szCs w:val="28"/>
        </w:rPr>
        <w:t xml:space="preserve">ayer, </w:t>
      </w:r>
      <w:r>
        <w:rPr>
          <w:rFonts w:hint="default" w:ascii="Times New Roman" w:hAnsi="Times New Roman" w:cs="Times New Roman"/>
          <w:sz w:val="28"/>
          <w:szCs w:val="28"/>
          <w:lang w:val="vi-VN"/>
        </w:rPr>
        <w:t xml:space="preserve">nhóm </w:t>
      </w:r>
      <w:r>
        <w:rPr>
          <w:rFonts w:hint="default" w:ascii="Times New Roman" w:hAnsi="Times New Roman" w:cs="Times New Roman"/>
          <w:sz w:val="28"/>
          <w:szCs w:val="28"/>
        </w:rPr>
        <w:t>em triển khai VLAN segmentation để phân chia mạng theo từng nhóm người dùng.</w:t>
      </w:r>
    </w:p>
    <w:p w14:paraId="6A3028D9">
      <w:pPr>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Các VLAN trong hệ thống gồm</w:t>
      </w:r>
      <w:r>
        <w:rPr>
          <w:rFonts w:hint="default" w:ascii="Times New Roman" w:hAnsi="Times New Roman" w:cs="Times New Roman"/>
          <w:sz w:val="28"/>
          <w:szCs w:val="28"/>
          <w:lang w:val="vi-VN"/>
        </w:rPr>
        <w:t>: VLAN 10, 20, 30, 40</w:t>
      </w:r>
    </w:p>
    <w:p w14:paraId="6771F49B">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Việc sử dụng VLAN giúp:</w:t>
      </w:r>
    </w:p>
    <w:p w14:paraId="0408ED59">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G</w:t>
      </w:r>
      <w:r>
        <w:rPr>
          <w:rFonts w:hint="default" w:ascii="Times New Roman" w:hAnsi="Times New Roman" w:cs="Times New Roman"/>
          <w:sz w:val="28"/>
          <w:szCs w:val="28"/>
        </w:rPr>
        <w:t xml:space="preserve">iảm broadcast domain </w:t>
      </w:r>
    </w:p>
    <w:p w14:paraId="1C2E05A5">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T</w:t>
      </w:r>
      <w:r>
        <w:rPr>
          <w:rFonts w:hint="default" w:ascii="Times New Roman" w:hAnsi="Times New Roman" w:cs="Times New Roman"/>
          <w:sz w:val="28"/>
          <w:szCs w:val="28"/>
        </w:rPr>
        <w:t xml:space="preserve">ăng bảo mật </w:t>
      </w:r>
    </w:p>
    <w:p w14:paraId="5A02110A">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D</w:t>
      </w:r>
      <w:r>
        <w:rPr>
          <w:rFonts w:hint="default" w:ascii="Times New Roman" w:hAnsi="Times New Roman" w:cs="Times New Roman"/>
          <w:sz w:val="28"/>
          <w:szCs w:val="28"/>
        </w:rPr>
        <w:t xml:space="preserve">ễ quản lý mạng </w:t>
      </w:r>
    </w:p>
    <w:p w14:paraId="5AA797AA">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 xml:space="preserve">Các </w:t>
      </w:r>
      <w:r>
        <w:rPr>
          <w:rFonts w:hint="default" w:ascii="Times New Roman" w:hAnsi="Times New Roman" w:cs="Times New Roman"/>
          <w:sz w:val="28"/>
          <w:szCs w:val="28"/>
          <w:lang w:val="vi-VN"/>
        </w:rPr>
        <w:t>A</w:t>
      </w:r>
      <w:r>
        <w:rPr>
          <w:rFonts w:hint="default" w:ascii="Times New Roman" w:hAnsi="Times New Roman" w:cs="Times New Roman"/>
          <w:sz w:val="28"/>
          <w:szCs w:val="28"/>
        </w:rPr>
        <w:t xml:space="preserve">ccess </w:t>
      </w:r>
      <w:r>
        <w:rPr>
          <w:rFonts w:hint="default" w:ascii="Times New Roman" w:hAnsi="Times New Roman" w:cs="Times New Roman"/>
          <w:sz w:val="28"/>
          <w:szCs w:val="28"/>
          <w:lang w:val="vi-VN"/>
        </w:rPr>
        <w:t>S</w:t>
      </w:r>
      <w:r>
        <w:rPr>
          <w:rFonts w:hint="default" w:ascii="Times New Roman" w:hAnsi="Times New Roman" w:cs="Times New Roman"/>
          <w:sz w:val="28"/>
          <w:szCs w:val="28"/>
        </w:rPr>
        <w:t xml:space="preserve">witch kết nối với </w:t>
      </w:r>
      <w:r>
        <w:rPr>
          <w:rFonts w:hint="default" w:ascii="Times New Roman" w:hAnsi="Times New Roman" w:cs="Times New Roman"/>
          <w:sz w:val="28"/>
          <w:szCs w:val="28"/>
          <w:lang w:val="vi-VN"/>
        </w:rPr>
        <w:t>D</w:t>
      </w:r>
      <w:r>
        <w:rPr>
          <w:rFonts w:hint="default" w:ascii="Times New Roman" w:hAnsi="Times New Roman" w:cs="Times New Roman"/>
          <w:sz w:val="28"/>
          <w:szCs w:val="28"/>
        </w:rPr>
        <w:t xml:space="preserve">istribution </w:t>
      </w:r>
      <w:r>
        <w:rPr>
          <w:rFonts w:hint="default" w:ascii="Times New Roman" w:hAnsi="Times New Roman" w:cs="Times New Roman"/>
          <w:sz w:val="28"/>
          <w:szCs w:val="28"/>
          <w:lang w:val="vi-VN"/>
        </w:rPr>
        <w:t>S</w:t>
      </w:r>
      <w:r>
        <w:rPr>
          <w:rFonts w:hint="default" w:ascii="Times New Roman" w:hAnsi="Times New Roman" w:cs="Times New Roman"/>
          <w:sz w:val="28"/>
          <w:szCs w:val="28"/>
        </w:rPr>
        <w:t>witch thông qua trunk link để truyền nhiều VLAN trên cùng một đường link.</w:t>
      </w:r>
    </w:p>
    <w:p w14:paraId="0028C3CF">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Ngoài ra access layer còn sử dụng:</w:t>
      </w:r>
    </w:p>
    <w:p w14:paraId="64ADB85C">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PortFast để giảm thời gian khởi tạo cổng </w:t>
      </w:r>
    </w:p>
    <w:p w14:paraId="00F293FC">
      <w:pPr>
        <w:bidi w:val="0"/>
        <w:ind w:firstLine="720" w:firstLineChars="0"/>
        <w:rPr>
          <w:rFonts w:hint="default" w:ascii="Times New Roman" w:hAnsi="Times New Roman" w:cs="Times New Roman"/>
          <w:sz w:val="28"/>
          <w:szCs w:val="28"/>
          <w:lang w:val="en-US" w:eastAsia="zh-CN"/>
        </w:rPr>
      </w:pPr>
      <w:r>
        <w:rPr>
          <w:rFonts w:hint="default" w:ascii="Times New Roman" w:hAnsi="Times New Roman" w:cs="Times New Roman"/>
          <w:sz w:val="28"/>
          <w:szCs w:val="28"/>
        </w:rPr>
        <w:t>BPDU Guard để bảo vệ hệ thống khỏi loop do người dùng gây ra.</w:t>
      </w:r>
    </w:p>
    <w:p w14:paraId="615D5B6E">
      <w:pPr>
        <w:bidi w:val="0"/>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 Mô hình được sử dụng trong Lab:</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66193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D274A54">
            <w:pPr>
              <w:widowControl w:val="0"/>
              <w:bidi w:val="0"/>
              <w:jc w:val="both"/>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VLAN</w:t>
            </w:r>
          </w:p>
        </w:tc>
        <w:tc>
          <w:tcPr>
            <w:tcW w:w="2840" w:type="dxa"/>
          </w:tcPr>
          <w:p w14:paraId="05F47212">
            <w:pPr>
              <w:widowControl w:val="0"/>
              <w:bidi w:val="0"/>
              <w:jc w:val="both"/>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Purpose</w:t>
            </w:r>
          </w:p>
        </w:tc>
        <w:tc>
          <w:tcPr>
            <w:tcW w:w="2840" w:type="dxa"/>
          </w:tcPr>
          <w:p w14:paraId="23987287">
            <w:pPr>
              <w:widowControl w:val="0"/>
              <w:bidi w:val="0"/>
              <w:jc w:val="both"/>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IP</w:t>
            </w:r>
          </w:p>
        </w:tc>
      </w:tr>
      <w:tr w14:paraId="62B47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ED51A2B">
            <w:pPr>
              <w:widowControl w:val="0"/>
              <w:bidi w:val="0"/>
              <w:jc w:val="both"/>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VLAN 10</w:t>
            </w:r>
          </w:p>
        </w:tc>
        <w:tc>
          <w:tcPr>
            <w:tcW w:w="2840" w:type="dxa"/>
          </w:tcPr>
          <w:p w14:paraId="4A278885">
            <w:pPr>
              <w:widowControl w:val="0"/>
              <w:bidi w:val="0"/>
              <w:jc w:val="both"/>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Tang-1</w:t>
            </w:r>
          </w:p>
        </w:tc>
        <w:tc>
          <w:tcPr>
            <w:tcW w:w="2840" w:type="dxa"/>
          </w:tcPr>
          <w:p w14:paraId="437F8677">
            <w:pPr>
              <w:widowControl w:val="0"/>
              <w:bidi w:val="0"/>
              <w:jc w:val="both"/>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192.168.1.0/26</w:t>
            </w:r>
          </w:p>
        </w:tc>
      </w:tr>
      <w:tr w14:paraId="78BBA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2A82443">
            <w:pPr>
              <w:widowControl w:val="0"/>
              <w:bidi w:val="0"/>
              <w:jc w:val="both"/>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VLAN 20</w:t>
            </w:r>
          </w:p>
        </w:tc>
        <w:tc>
          <w:tcPr>
            <w:tcW w:w="2840" w:type="dxa"/>
          </w:tcPr>
          <w:p w14:paraId="3DC301EB">
            <w:pPr>
              <w:widowControl w:val="0"/>
              <w:bidi w:val="0"/>
              <w:jc w:val="both"/>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Tang-2</w:t>
            </w:r>
          </w:p>
        </w:tc>
        <w:tc>
          <w:tcPr>
            <w:tcW w:w="2840" w:type="dxa"/>
          </w:tcPr>
          <w:p w14:paraId="1767E495">
            <w:pPr>
              <w:widowControl w:val="0"/>
              <w:bidi w:val="0"/>
              <w:jc w:val="both"/>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192.168.1.64/26</w:t>
            </w:r>
          </w:p>
        </w:tc>
      </w:tr>
      <w:tr w14:paraId="4243E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6AE6F4B">
            <w:pPr>
              <w:widowControl w:val="0"/>
              <w:bidi w:val="0"/>
              <w:jc w:val="both"/>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VLAN 30</w:t>
            </w:r>
          </w:p>
        </w:tc>
        <w:tc>
          <w:tcPr>
            <w:tcW w:w="2840" w:type="dxa"/>
          </w:tcPr>
          <w:p w14:paraId="1FBD047B">
            <w:pPr>
              <w:widowControl w:val="0"/>
              <w:bidi w:val="0"/>
              <w:jc w:val="both"/>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Tang-3</w:t>
            </w:r>
          </w:p>
        </w:tc>
        <w:tc>
          <w:tcPr>
            <w:tcW w:w="2840" w:type="dxa"/>
          </w:tcPr>
          <w:p w14:paraId="0B12D242">
            <w:pPr>
              <w:widowControl w:val="0"/>
              <w:bidi w:val="0"/>
              <w:jc w:val="both"/>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192.168.1.128/27</w:t>
            </w:r>
          </w:p>
        </w:tc>
      </w:tr>
      <w:tr w14:paraId="1EB98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7756025">
            <w:pPr>
              <w:widowControl w:val="0"/>
              <w:bidi w:val="0"/>
              <w:jc w:val="both"/>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VLAN 40</w:t>
            </w:r>
          </w:p>
        </w:tc>
        <w:tc>
          <w:tcPr>
            <w:tcW w:w="2840" w:type="dxa"/>
          </w:tcPr>
          <w:p w14:paraId="270861BD">
            <w:pPr>
              <w:widowControl w:val="0"/>
              <w:bidi w:val="0"/>
              <w:jc w:val="both"/>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Management</w:t>
            </w:r>
          </w:p>
        </w:tc>
        <w:tc>
          <w:tcPr>
            <w:tcW w:w="2840" w:type="dxa"/>
          </w:tcPr>
          <w:p w14:paraId="6139CA19">
            <w:pPr>
              <w:widowControl w:val="0"/>
              <w:bidi w:val="0"/>
              <w:jc w:val="both"/>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192.168.1.160/27</w:t>
            </w:r>
          </w:p>
        </w:tc>
      </w:tr>
    </w:tbl>
    <w:p w14:paraId="26F37125">
      <w:pPr>
        <w:bidi w:val="0"/>
        <w:rPr>
          <w:rFonts w:hint="default" w:ascii="Times New Roman" w:hAnsi="Times New Roman" w:cs="Times New Roman"/>
          <w:sz w:val="28"/>
          <w:szCs w:val="28"/>
          <w:lang w:val="vi-VN" w:eastAsia="zh-CN"/>
        </w:rPr>
      </w:pPr>
    </w:p>
    <w:p w14:paraId="199FED05">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==&gt; </w:t>
      </w:r>
      <w:r>
        <w:rPr>
          <w:rFonts w:hint="default" w:ascii="Times New Roman" w:hAnsi="Times New Roman" w:cs="Times New Roman"/>
          <w:sz w:val="28"/>
          <w:szCs w:val="28"/>
        </w:rPr>
        <w:t>VLAN được sử dụng để phân đoạn mạng nhằm giảm broadcast domain và tăng tính bảo mật.</w:t>
      </w:r>
    </w:p>
    <w:p w14:paraId="3E2C4BEF">
      <w:pPr>
        <w:bidi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lang w:val="vi-VN"/>
        </w:rPr>
        <w:t xml:space="preserve">- </w:t>
      </w:r>
      <w:r>
        <w:rPr>
          <w:rFonts w:hint="default" w:ascii="Times New Roman" w:hAnsi="Times New Roman" w:cs="Times New Roman"/>
          <w:b w:val="0"/>
          <w:bCs w:val="0"/>
          <w:i w:val="0"/>
          <w:iCs w:val="0"/>
          <w:sz w:val="28"/>
          <w:szCs w:val="28"/>
        </w:rPr>
        <w:t>Access layer được giữ ở Layer 2 để giảm complexity và tăng khả năng mở rộng khi số lượng người dùng tăng.</w:t>
      </w:r>
    </w:p>
    <w:p w14:paraId="68B85FCC">
      <w:pPr>
        <w:pStyle w:val="4"/>
        <w:numPr>
          <w:ilvl w:val="2"/>
          <w:numId w:val="11"/>
        </w:numPr>
        <w:bidi w:val="0"/>
      </w:pPr>
      <w:bookmarkStart w:id="10" w:name="_Toc15339"/>
      <w:bookmarkStart w:id="11" w:name="_Toc22394"/>
      <w:r>
        <w:t>Thiết kế Distribution Layer</w:t>
      </w:r>
      <w:r>
        <w:rPr>
          <w:rFonts w:hint="default"/>
          <w:lang w:val="vi-VN"/>
        </w:rPr>
        <w:t>: dùng 2 Switch Layer 3</w:t>
      </w:r>
      <w:bookmarkEnd w:id="10"/>
      <w:bookmarkEnd w:id="11"/>
    </w:p>
    <w:p w14:paraId="155B7E9E">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Distribution layer đóng vai trò policy layer của hệ thống mạng.</w:t>
      </w:r>
    </w:p>
    <w:p w14:paraId="59298AF2">
      <w:pPr>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Đây là trung tâm của network</w:t>
      </w:r>
      <w:r>
        <w:rPr>
          <w:rFonts w:hint="default" w:ascii="Times New Roman" w:hAnsi="Times New Roman" w:cs="Times New Roman"/>
          <w:sz w:val="28"/>
          <w:szCs w:val="28"/>
          <w:lang w:val="vi-VN"/>
        </w:rPr>
        <w:t>:</w:t>
      </w:r>
    </w:p>
    <w:p w14:paraId="00525626">
      <w:pPr>
        <w:bidi w:val="0"/>
        <w:ind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rPr>
        <w:t>Inter-VLAN Routing</w:t>
      </w:r>
      <w:r>
        <w:rPr>
          <w:rFonts w:hint="default" w:ascii="Times New Roman" w:hAnsi="Times New Roman" w:cs="Times New Roman"/>
          <w:sz w:val="28"/>
          <w:szCs w:val="28"/>
          <w:lang w:val="vi-VN"/>
        </w:rPr>
        <w:t xml:space="preserve"> trên </w:t>
      </w:r>
      <w:r>
        <w:rPr>
          <w:rFonts w:hint="default" w:ascii="Times New Roman" w:hAnsi="Times New Roman" w:cs="Times New Roman"/>
          <w:sz w:val="28"/>
          <w:szCs w:val="28"/>
        </w:rPr>
        <w:t>Switch Layer 3 thực hiện routing giữa các VLAN.</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Điều này cho phép các VLAN khác nhau có thể giao tiếp với nhau.</w:t>
      </w:r>
    </w:p>
    <w:p w14:paraId="1A066D70">
      <w:pPr>
        <w:bidi w:val="0"/>
        <w:ind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rPr>
        <w:t>Gateway Redundancy</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Để tránh trường hợp gateway bị lỗi, hệ thống sử dụng giao thức HSRP.</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 xml:space="preserve">HSRP </w:t>
      </w:r>
      <w:r>
        <w:rPr>
          <w:rFonts w:hint="default" w:ascii="Times New Roman" w:hAnsi="Times New Roman" w:cs="Times New Roman"/>
          <w:sz w:val="28"/>
          <w:szCs w:val="28"/>
          <w:lang w:val="vi-VN"/>
        </w:rPr>
        <w:t xml:space="preserve">sẽ </w:t>
      </w:r>
      <w:r>
        <w:rPr>
          <w:rFonts w:hint="default" w:ascii="Times New Roman" w:hAnsi="Times New Roman" w:cs="Times New Roman"/>
          <w:sz w:val="28"/>
          <w:szCs w:val="28"/>
        </w:rPr>
        <w:t>tạo ra một virtual gateway IP mà tất cả các host sử dụng làm default gateway.</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Trong HSRP sẽ có hai trạng thái:</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 xml:space="preserve">Active router </w:t>
      </w:r>
      <w:r>
        <w:rPr>
          <w:rFonts w:hint="default" w:ascii="Times New Roman" w:hAnsi="Times New Roman" w:cs="Times New Roman"/>
          <w:sz w:val="28"/>
          <w:szCs w:val="28"/>
          <w:lang w:val="vi-VN"/>
        </w:rPr>
        <w:t xml:space="preserve">và </w:t>
      </w:r>
      <w:r>
        <w:rPr>
          <w:rFonts w:hint="default" w:ascii="Times New Roman" w:hAnsi="Times New Roman" w:cs="Times New Roman"/>
          <w:sz w:val="28"/>
          <w:szCs w:val="28"/>
        </w:rPr>
        <w:t>Standby router</w:t>
      </w:r>
      <w:r>
        <w:rPr>
          <w:rFonts w:hint="default" w:ascii="Times New Roman" w:hAnsi="Times New Roman" w:cs="Times New Roman"/>
          <w:sz w:val="28"/>
          <w:szCs w:val="28"/>
          <w:lang w:val="vi-VN"/>
        </w:rPr>
        <w:t>.</w:t>
      </w:r>
      <w:r>
        <w:rPr>
          <w:rFonts w:hint="default" w:ascii="Times New Roman" w:hAnsi="Times New Roman" w:cs="Times New Roman"/>
          <w:sz w:val="28"/>
          <w:szCs w:val="28"/>
        </w:rPr>
        <w:t xml:space="preserve"> Nếu router active bị lỗi thì router standby sẽ trở thành active gateway.</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Điều này giúp đảm bảo người dùng không bị mất kết nối khi thiết bị gateway gặp sự cố.</w:t>
      </w:r>
    </w:p>
    <w:p w14:paraId="56212EB3">
      <w:pPr>
        <w:bidi w:val="0"/>
        <w:ind w:firstLine="720" w:firstLineChars="0"/>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rPr>
        <w:t>T</w:t>
      </w:r>
      <w:r>
        <w:rPr>
          <w:rFonts w:hint="default" w:ascii="Times New Roman" w:hAnsi="Times New Roman" w:cs="Times New Roman"/>
          <w:sz w:val="28"/>
          <w:szCs w:val="28"/>
        </w:rPr>
        <w:t>raffic aggregation từ access layer</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Distribution switch kết nối với access switch thông qua EtherChannel.</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EtherChannel gộp nhiều link vật lý thành một link logic</w:t>
      </w:r>
      <w:r>
        <w:rPr>
          <w:rFonts w:hint="default" w:ascii="Times New Roman" w:hAnsi="Times New Roman" w:cs="Times New Roman"/>
          <w:sz w:val="28"/>
          <w:szCs w:val="28"/>
          <w:lang w:val="vi-VN"/>
        </w:rPr>
        <w:t xml:space="preserve"> mang lại nhiều l</w:t>
      </w:r>
      <w:r>
        <w:rPr>
          <w:rFonts w:hint="default" w:ascii="Times New Roman" w:hAnsi="Times New Roman" w:cs="Times New Roman"/>
          <w:sz w:val="28"/>
          <w:szCs w:val="28"/>
        </w:rPr>
        <w:t xml:space="preserve">ợi ích </w:t>
      </w:r>
      <w:r>
        <w:rPr>
          <w:rFonts w:hint="default" w:ascii="Times New Roman" w:hAnsi="Times New Roman" w:cs="Times New Roman"/>
          <w:sz w:val="28"/>
          <w:szCs w:val="28"/>
          <w:lang w:val="vi-VN"/>
        </w:rPr>
        <w:t xml:space="preserve">như </w:t>
      </w:r>
      <w:r>
        <w:rPr>
          <w:rFonts w:hint="default" w:ascii="Times New Roman" w:hAnsi="Times New Roman" w:cs="Times New Roman"/>
          <w:sz w:val="28"/>
          <w:szCs w:val="28"/>
        </w:rPr>
        <w:t>tăng băng thông</w:t>
      </w:r>
      <w:r>
        <w:rPr>
          <w:rFonts w:hint="default" w:ascii="Times New Roman" w:hAnsi="Times New Roman" w:cs="Times New Roman"/>
          <w:sz w:val="28"/>
          <w:szCs w:val="28"/>
          <w:lang w:val="vi-VN"/>
        </w:rPr>
        <w:t>,</w:t>
      </w:r>
      <w:r>
        <w:rPr>
          <w:rFonts w:hint="default" w:ascii="Times New Roman" w:hAnsi="Times New Roman" w:cs="Times New Roman"/>
          <w:sz w:val="28"/>
          <w:szCs w:val="28"/>
        </w:rPr>
        <w:t xml:space="preserve"> cho phép load balancing traffic</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cung cấp redundancy</w:t>
      </w:r>
      <w:r>
        <w:rPr>
          <w:rFonts w:hint="default" w:ascii="Times New Roman" w:hAnsi="Times New Roman" w:cs="Times New Roman"/>
          <w:sz w:val="28"/>
          <w:szCs w:val="28"/>
          <w:lang w:val="vi-VN"/>
        </w:rPr>
        <w:t>.</w:t>
      </w:r>
    </w:p>
    <w:p w14:paraId="2C14B00B">
      <w:pPr>
        <w:bidi w:val="0"/>
        <w:ind w:firstLine="720" w:firstLine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vi-VN" w:eastAsia="zh-CN"/>
        </w:rPr>
        <w:t>P</w:t>
      </w:r>
      <w:r>
        <w:rPr>
          <w:rFonts w:hint="default" w:ascii="Times New Roman" w:hAnsi="Times New Roman" w:cs="Times New Roman"/>
          <w:sz w:val="28"/>
          <w:szCs w:val="28"/>
          <w:lang w:val="en-US" w:eastAsia="zh-CN"/>
        </w:rPr>
        <w:t>olicy enforcement</w:t>
      </w:r>
    </w:p>
    <w:p w14:paraId="00A16C67">
      <w:pPr>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Nguyên lý</w:t>
      </w:r>
      <w:r>
        <w:rPr>
          <w:rFonts w:hint="default" w:ascii="Times New Roman" w:hAnsi="Times New Roman" w:cs="Times New Roman"/>
          <w:sz w:val="28"/>
          <w:szCs w:val="28"/>
          <w:lang w:val="vi-VN"/>
        </w:rPr>
        <w:t xml:space="preserve"> của HSRP:</w:t>
      </w:r>
    </w:p>
    <w:p w14:paraId="769107CE">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eastAsia="zh-CN"/>
        </w:rPr>
        <w:t>Virtual IP</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vi-VN" w:eastAsia="zh-CN"/>
        </w:rPr>
        <w:tab/>
      </w:r>
      <w:r>
        <w:rPr>
          <w:rFonts w:hint="default" w:ascii="Times New Roman" w:hAnsi="Times New Roman" w:cs="Times New Roman"/>
          <w:sz w:val="28"/>
          <w:szCs w:val="28"/>
          <w:lang w:val="en-US" w:eastAsia="zh-CN"/>
        </w:rPr>
        <w:t>Active router</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vi-VN" w:eastAsia="zh-CN"/>
        </w:rPr>
        <w:tab/>
      </w:r>
      <w:r>
        <w:rPr>
          <w:rFonts w:hint="default" w:ascii="Times New Roman" w:hAnsi="Times New Roman" w:cs="Times New Roman"/>
          <w:sz w:val="28"/>
          <w:szCs w:val="28"/>
          <w:lang w:val="en-US" w:eastAsia="zh-CN"/>
        </w:rPr>
        <w:t>Standby router</w:t>
      </w:r>
    </w:p>
    <w:p w14:paraId="2B782D3D">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Lợi ích:</w:t>
      </w:r>
    </w:p>
    <w:p w14:paraId="386065CB">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tránh mất gateway </w:t>
      </w:r>
    </w:p>
    <w:p w14:paraId="4921DF68">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tăng availability</w:t>
      </w:r>
    </w:p>
    <w:p w14:paraId="522A3C5F">
      <w:pPr>
        <w:bidi w:val="0"/>
        <w:rPr>
          <w:rFonts w:hint="default" w:ascii="Times New Roman" w:hAnsi="Times New Roman" w:cs="Times New Roman"/>
          <w:i w:val="0"/>
          <w:iCs w:val="0"/>
          <w:sz w:val="28"/>
          <w:szCs w:val="28"/>
          <w:lang w:val="vi-VN"/>
        </w:rPr>
      </w:pPr>
      <w:r>
        <w:rPr>
          <w:rFonts w:hint="default" w:ascii="Times New Roman" w:hAnsi="Times New Roman" w:cs="Times New Roman"/>
          <w:i w:val="0"/>
          <w:iCs w:val="0"/>
          <w:sz w:val="28"/>
          <w:szCs w:val="28"/>
          <w:lang w:val="vi-VN"/>
        </w:rPr>
        <w:t xml:space="preserve">==&gt; </w:t>
      </w:r>
      <w:r>
        <w:rPr>
          <w:rFonts w:hint="default" w:ascii="Times New Roman" w:hAnsi="Times New Roman" w:cs="Times New Roman"/>
          <w:i w:val="0"/>
          <w:iCs w:val="0"/>
          <w:sz w:val="28"/>
          <w:szCs w:val="28"/>
        </w:rPr>
        <w:t>Distribution layer thực hiện inter-VLAN routing và đóng vai trò policy layer. Việc đặt HSRP tại đây giúp cung cấp gateway redundancy cho người dùng.</w:t>
      </w:r>
    </w:p>
    <w:p w14:paraId="33912161">
      <w:pPr>
        <w:pStyle w:val="4"/>
        <w:numPr>
          <w:ilvl w:val="2"/>
          <w:numId w:val="11"/>
        </w:numPr>
        <w:bidi w:val="0"/>
      </w:pPr>
      <w:bookmarkStart w:id="12" w:name="_Toc6018"/>
      <w:bookmarkStart w:id="13" w:name="_Toc9917"/>
      <w:r>
        <w:t>Thiết kế Core Layer</w:t>
      </w:r>
      <w:r>
        <w:rPr>
          <w:rFonts w:hint="default"/>
          <w:lang w:val="vi-VN"/>
        </w:rPr>
        <w:t>: dùng Router làm backbone</w:t>
      </w:r>
      <w:bookmarkEnd w:id="12"/>
      <w:bookmarkEnd w:id="13"/>
    </w:p>
    <w:p w14:paraId="187EACD9">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Core layer đóng vai trò backbone của toàn bộ hệ thống mạng.</w:t>
      </w:r>
    </w:p>
    <w:p w14:paraId="731A0B4E">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Core có nhiệm vụ:</w:t>
      </w:r>
    </w:p>
    <w:p w14:paraId="591D55EA">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eastAsia="zh-CN"/>
        </w:rPr>
        <w:t>fast packet forwarding</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vi-VN" w:eastAsia="zh-CN"/>
        </w:rPr>
        <w:tab/>
      </w:r>
      <w:r>
        <w:rPr>
          <w:rFonts w:hint="default" w:ascii="Times New Roman" w:hAnsi="Times New Roman" w:cs="Times New Roman"/>
          <w:sz w:val="28"/>
          <w:szCs w:val="28"/>
          <w:lang w:val="en-US" w:eastAsia="zh-CN"/>
        </w:rPr>
        <w:t>low latency</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vi-VN" w:eastAsia="zh-CN"/>
        </w:rPr>
        <w:tab/>
      </w:r>
      <w:r>
        <w:rPr>
          <w:rFonts w:hint="default" w:ascii="Times New Roman" w:hAnsi="Times New Roman" w:cs="Times New Roman"/>
          <w:sz w:val="28"/>
          <w:szCs w:val="28"/>
          <w:lang w:val="en-US" w:eastAsia="zh-CN"/>
        </w:rPr>
        <w:t>high throughput</w:t>
      </w:r>
    </w:p>
    <w:p w14:paraId="3FFBEBE0">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Các router này chạy giao thức định tuyến OSPF để đảm bảo khả năng định tuyến động và phục hồi nhanh khi xảy ra sự cố.</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OSPF là giao thức định tuyến dạng link-state.</w:t>
      </w:r>
    </w:p>
    <w:p w14:paraId="4256F3A5">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Ưu điểm của OSPF:</w:t>
      </w:r>
    </w:p>
    <w:p w14:paraId="584234CB">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hội tụ nhanh </w:t>
      </w:r>
    </w:p>
    <w:p w14:paraId="1639D4A9">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hỗ trợ phân vùng mạng bằng area </w:t>
      </w:r>
    </w:p>
    <w:p w14:paraId="2F6AF872">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phù hợp với mạng doanh nghiệp lớn </w:t>
      </w:r>
    </w:p>
    <w:p w14:paraId="6942CBEB">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 xml:space="preserve">Trong </w:t>
      </w:r>
      <w:r>
        <w:rPr>
          <w:rFonts w:hint="default" w:ascii="Times New Roman" w:hAnsi="Times New Roman" w:cs="Times New Roman"/>
          <w:sz w:val="28"/>
          <w:szCs w:val="28"/>
          <w:lang w:val="vi-VN"/>
        </w:rPr>
        <w:t>mô hình</w:t>
      </w:r>
      <w:r>
        <w:rPr>
          <w:rFonts w:hint="default" w:ascii="Times New Roman" w:hAnsi="Times New Roman" w:cs="Times New Roman"/>
          <w:sz w:val="28"/>
          <w:szCs w:val="28"/>
        </w:rPr>
        <w:t xml:space="preserve"> này:</w:t>
      </w:r>
    </w:p>
    <w:p w14:paraId="0596F289">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area 0 đóng vai trò backbone </w:t>
      </w:r>
    </w:p>
    <w:p w14:paraId="5E2C83D6">
      <w:pPr>
        <w:bidi w:val="0"/>
        <w:ind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rPr>
        <w:t>các router trao đổi thông tin topology để xây dựng bảng định tuyến</w:t>
      </w:r>
    </w:p>
    <w:p w14:paraId="479D4AC3">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 xml:space="preserve">Trong </w:t>
      </w:r>
      <w:r>
        <w:rPr>
          <w:rFonts w:hint="default" w:ascii="Times New Roman" w:hAnsi="Times New Roman" w:cs="Times New Roman"/>
          <w:sz w:val="28"/>
          <w:szCs w:val="28"/>
          <w:lang w:val="vi-VN"/>
        </w:rPr>
        <w:t>thiết kế sử dụng này</w:t>
      </w:r>
      <w:r>
        <w:rPr>
          <w:rFonts w:hint="default" w:ascii="Times New Roman" w:hAnsi="Times New Roman" w:cs="Times New Roman"/>
          <w:sz w:val="28"/>
          <w:szCs w:val="28"/>
        </w:rPr>
        <w:t>:</w:t>
      </w:r>
    </w:p>
    <w:p w14:paraId="2618208B">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routing OSPF </w:t>
      </w:r>
    </w:p>
    <w:p w14:paraId="046812B8">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thiết kế minimal policy </w:t>
      </w:r>
    </w:p>
    <w:p w14:paraId="7F365226">
      <w:pPr>
        <w:bidi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lang w:val="vi-VN"/>
        </w:rPr>
        <w:t xml:space="preserve">==&gt; </w:t>
      </w:r>
      <w:r>
        <w:rPr>
          <w:rFonts w:hint="default" w:ascii="Times New Roman" w:hAnsi="Times New Roman" w:cs="Times New Roman"/>
          <w:i w:val="0"/>
          <w:iCs w:val="0"/>
          <w:sz w:val="28"/>
          <w:szCs w:val="28"/>
        </w:rPr>
        <w:t>Core layer được thiết kế tối giản để đảm bảo throughput cao và latency thấp, vì vậy các chính sách như ACL hoặc QoS không được đặt tại core.</w:t>
      </w:r>
    </w:p>
    <w:p w14:paraId="43442BD4">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 xml:space="preserve">Router R3 trong </w:t>
      </w:r>
      <w:r>
        <w:rPr>
          <w:rFonts w:hint="default" w:ascii="Times New Roman" w:hAnsi="Times New Roman" w:cs="Times New Roman"/>
          <w:sz w:val="28"/>
          <w:szCs w:val="28"/>
          <w:lang w:val="vi-VN"/>
        </w:rPr>
        <w:t>mô hình này</w:t>
      </w:r>
      <w:r>
        <w:rPr>
          <w:rFonts w:hint="default" w:ascii="Times New Roman" w:hAnsi="Times New Roman" w:cs="Times New Roman"/>
          <w:sz w:val="28"/>
          <w:szCs w:val="28"/>
        </w:rPr>
        <w:t xml:space="preserve"> của </w:t>
      </w:r>
      <w:r>
        <w:rPr>
          <w:rFonts w:hint="default" w:ascii="Times New Roman" w:hAnsi="Times New Roman" w:cs="Times New Roman"/>
          <w:sz w:val="28"/>
          <w:szCs w:val="28"/>
          <w:lang w:val="vi-VN"/>
        </w:rPr>
        <w:t>nhóm em sẽ</w:t>
      </w:r>
      <w:r>
        <w:rPr>
          <w:rFonts w:hint="default" w:ascii="Times New Roman" w:hAnsi="Times New Roman" w:cs="Times New Roman"/>
          <w:sz w:val="28"/>
          <w:szCs w:val="28"/>
        </w:rPr>
        <w:t xml:space="preserve"> đóng vai trò:</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eastAsia="zh-CN"/>
        </w:rPr>
        <w:t>Edge Router</w:t>
      </w:r>
      <w:r>
        <w:rPr>
          <w:rFonts w:hint="default" w:ascii="Times New Roman" w:hAnsi="Times New Roman" w:cs="Times New Roman"/>
          <w:sz w:val="28"/>
          <w:szCs w:val="28"/>
          <w:lang w:val="vi-VN" w:eastAsia="zh-CN"/>
        </w:rPr>
        <w:t xml:space="preserve">, </w:t>
      </w:r>
      <w:r>
        <w:rPr>
          <w:rFonts w:hint="default" w:ascii="Times New Roman" w:hAnsi="Times New Roman" w:cs="Times New Roman"/>
          <w:sz w:val="28"/>
          <w:szCs w:val="28"/>
        </w:rPr>
        <w:t>tức là router kết nối mạng nội bộ ra Internet.</w:t>
      </w:r>
    </w:p>
    <w:p w14:paraId="71700303">
      <w:pPr>
        <w:bidi w:val="0"/>
        <w:ind w:firstLine="72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rPr>
        <w:t>Default Route</w:t>
      </w:r>
      <w:r>
        <w:rPr>
          <w:rFonts w:hint="default" w:ascii="Times New Roman" w:hAnsi="Times New Roman" w:cs="Times New Roman"/>
          <w:b/>
          <w:bCs/>
          <w:sz w:val="28"/>
          <w:szCs w:val="28"/>
          <w:lang w:val="vi-VN"/>
        </w:rPr>
        <w:t>:</w:t>
      </w:r>
    </w:p>
    <w:p w14:paraId="65998C2E">
      <w:pPr>
        <w:bidi w:val="0"/>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rPr>
        <w:t>Default route được cấu hình:</w:t>
      </w: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en-US" w:eastAsia="zh-CN"/>
        </w:rPr>
        <w:t xml:space="preserve">ip route 0.0.0.0 0.0.0.0 </w:t>
      </w:r>
      <w:r>
        <w:rPr>
          <w:rFonts w:hint="default" w:ascii="Times New Roman" w:hAnsi="Times New Roman" w:cs="Times New Roman"/>
          <w:b/>
          <w:bCs/>
          <w:sz w:val="28"/>
          <w:szCs w:val="28"/>
          <w:lang w:val="vi-VN" w:eastAsia="zh-CN"/>
        </w:rPr>
        <w:t>dhcp</w:t>
      </w:r>
    </w:p>
    <w:p w14:paraId="51A45431">
      <w:pPr>
        <w:bidi w:val="0"/>
        <w:rPr>
          <w:rFonts w:hint="default" w:ascii="Times New Roman" w:hAnsi="Times New Roman" w:cs="Times New Roman"/>
          <w:sz w:val="28"/>
          <w:szCs w:val="28"/>
        </w:rPr>
      </w:pPr>
      <w:r>
        <w:rPr>
          <w:rFonts w:hint="default" w:ascii="Times New Roman" w:hAnsi="Times New Roman" w:cs="Times New Roman"/>
          <w:sz w:val="28"/>
          <w:szCs w:val="28"/>
        </w:rPr>
        <w:t>Ý nghĩa:</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Nếu router không biết route đến một mạng nào đó thì:</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eastAsia="zh-CN"/>
        </w:rPr>
        <w:t>traffic</w:t>
      </w:r>
      <w:r>
        <w:rPr>
          <w:rFonts w:hint="default" w:ascii="Times New Roman" w:hAnsi="Times New Roman" w:cs="Times New Roman"/>
          <w:sz w:val="28"/>
          <w:szCs w:val="28"/>
          <w:lang w:val="vi-VN" w:eastAsia="zh-CN"/>
        </w:rPr>
        <w:t xml:space="preserve"> sẽ đi đến</w:t>
      </w:r>
      <w:r>
        <w:rPr>
          <w:rFonts w:hint="default" w:ascii="Times New Roman" w:hAnsi="Times New Roman" w:cs="Times New Roman"/>
          <w:sz w:val="28"/>
          <w:szCs w:val="28"/>
          <w:lang w:val="en-US" w:eastAsia="zh-CN"/>
        </w:rPr>
        <w:t xml:space="preserve"> ISP</w:t>
      </w:r>
      <w:r>
        <w:rPr>
          <w:rFonts w:hint="default" w:ascii="Times New Roman" w:hAnsi="Times New Roman" w:cs="Times New Roman"/>
          <w:sz w:val="28"/>
          <w:szCs w:val="28"/>
          <w:lang w:val="vi-VN" w:eastAsia="zh-CN"/>
        </w:rPr>
        <w:t xml:space="preserve">. </w:t>
      </w:r>
      <w:r>
        <w:rPr>
          <w:rFonts w:hint="default" w:ascii="Times New Roman" w:hAnsi="Times New Roman" w:cs="Times New Roman"/>
          <w:sz w:val="28"/>
          <w:szCs w:val="28"/>
        </w:rPr>
        <w:t>Default route được cấu hình trên router R3 để tất cả traffic không xác định trong mạng nội bộ được chuyển ra Internet.</w:t>
      </w:r>
    </w:p>
    <w:p w14:paraId="3D455C65">
      <w:pPr>
        <w:bidi w:val="0"/>
        <w:ind w:firstLine="72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rPr>
        <w:t>NAT</w:t>
      </w:r>
      <w:r>
        <w:rPr>
          <w:rFonts w:hint="default" w:ascii="Times New Roman" w:hAnsi="Times New Roman" w:cs="Times New Roman"/>
          <w:b/>
          <w:bCs/>
          <w:sz w:val="28"/>
          <w:szCs w:val="28"/>
          <w:lang w:val="vi-VN"/>
        </w:rPr>
        <w:t>:</w:t>
      </w:r>
    </w:p>
    <w:p w14:paraId="767E5FEB">
      <w:pPr>
        <w:bidi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NAT được dùng để:</w:t>
      </w:r>
      <w:r>
        <w:rPr>
          <w:rFonts w:hint="default" w:ascii="Times New Roman" w:hAnsi="Times New Roman" w:cs="Times New Roman"/>
          <w:sz w:val="28"/>
          <w:szCs w:val="28"/>
          <w:lang w:val="vi-VN"/>
        </w:rPr>
        <w:t xml:space="preserve"> chuyển </w:t>
      </w:r>
      <w:r>
        <w:rPr>
          <w:rFonts w:hint="default" w:ascii="Times New Roman" w:hAnsi="Times New Roman" w:cs="Times New Roman"/>
          <w:sz w:val="28"/>
          <w:szCs w:val="28"/>
          <w:lang w:val="en-US" w:eastAsia="zh-CN"/>
        </w:rPr>
        <w:t>private IP → public IP</w:t>
      </w:r>
    </w:p>
    <w:p w14:paraId="73C7066E">
      <w:pPr>
        <w:bidi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Lý do phải dùng NAT:</w:t>
      </w:r>
    </w:p>
    <w:p w14:paraId="755E69B7">
      <w:pPr>
        <w:bidi w:val="0"/>
        <w:ind w:left="144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IP private không thể đi Internet </w:t>
      </w:r>
    </w:p>
    <w:p w14:paraId="7681218B">
      <w:pPr>
        <w:bidi w:val="0"/>
        <w:ind w:left="144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T</w:t>
      </w:r>
      <w:r>
        <w:rPr>
          <w:rFonts w:hint="default" w:ascii="Times New Roman" w:hAnsi="Times New Roman" w:cs="Times New Roman"/>
          <w:sz w:val="28"/>
          <w:szCs w:val="28"/>
        </w:rPr>
        <w:t xml:space="preserve">iết kiệm public IP </w:t>
      </w:r>
    </w:p>
    <w:p w14:paraId="34E72EEB">
      <w:pPr>
        <w:bidi w:val="0"/>
        <w:rPr>
          <w:rFonts w:hint="default" w:ascii="Times New Roman" w:hAnsi="Times New Roman" w:cs="Times New Roman"/>
          <w:sz w:val="28"/>
          <w:szCs w:val="28"/>
        </w:rPr>
      </w:pPr>
      <w:r>
        <w:rPr>
          <w:rFonts w:hint="default" w:ascii="Times New Roman" w:hAnsi="Times New Roman" w:cs="Times New Roman"/>
          <w:sz w:val="28"/>
          <w:szCs w:val="28"/>
        </w:rPr>
        <w:t>Cơ chế NAT hoạt động theo:</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eastAsia="zh-CN"/>
        </w:rPr>
        <w:t>translation table</w:t>
      </w:r>
      <w:r>
        <w:rPr>
          <w:rFonts w:hint="default" w:ascii="Times New Roman" w:hAnsi="Times New Roman" w:cs="Times New Roman"/>
          <w:sz w:val="28"/>
          <w:szCs w:val="28"/>
          <w:lang w:val="vi-VN" w:eastAsia="zh-CN"/>
        </w:rPr>
        <w:t xml:space="preserve">. </w:t>
      </w:r>
      <w:r>
        <w:rPr>
          <w:rFonts w:hint="default" w:ascii="Times New Roman" w:hAnsi="Times New Roman" w:cs="Times New Roman"/>
          <w:sz w:val="28"/>
          <w:szCs w:val="28"/>
        </w:rPr>
        <w:t>Router lưu mapping giữa:</w:t>
      </w:r>
    </w:p>
    <w:p w14:paraId="1C5E4580">
      <w:pPr>
        <w:bidi w:val="0"/>
        <w:ind w:left="1440" w:leftChars="0" w:firstLine="720" w:firstLine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vi-VN" w:eastAsia="zh-CN"/>
        </w:rPr>
        <w:t>I</w:t>
      </w:r>
      <w:r>
        <w:rPr>
          <w:rFonts w:hint="default" w:ascii="Times New Roman" w:hAnsi="Times New Roman" w:cs="Times New Roman"/>
          <w:sz w:val="28"/>
          <w:szCs w:val="28"/>
          <w:lang w:val="en-US" w:eastAsia="zh-CN"/>
        </w:rPr>
        <w:t>nside local</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vi-VN" w:eastAsia="zh-CN"/>
        </w:rPr>
        <w:tab/>
      </w:r>
      <w:r>
        <w:rPr>
          <w:rFonts w:hint="default" w:ascii="Times New Roman" w:hAnsi="Times New Roman" w:cs="Times New Roman"/>
          <w:sz w:val="28"/>
          <w:szCs w:val="28"/>
          <w:lang w:val="vi-VN" w:eastAsia="zh-CN"/>
        </w:rPr>
        <w:t>I</w:t>
      </w:r>
      <w:r>
        <w:rPr>
          <w:rFonts w:hint="default" w:ascii="Times New Roman" w:hAnsi="Times New Roman" w:cs="Times New Roman"/>
          <w:sz w:val="28"/>
          <w:szCs w:val="28"/>
          <w:lang w:val="en-US" w:eastAsia="zh-CN"/>
        </w:rPr>
        <w:t>nside global</w:t>
      </w:r>
    </w:p>
    <w:p w14:paraId="36B89B69">
      <w:pPr>
        <w:bidi w:val="0"/>
        <w:ind w:firstLine="720" w:firstLineChars="0"/>
        <w:rPr>
          <w:rFonts w:hint="default" w:ascii="Times New Roman" w:hAnsi="Times New Roman" w:cs="Times New Roman"/>
          <w:sz w:val="28"/>
          <w:szCs w:val="28"/>
          <w:lang w:val="vi-VN"/>
        </w:rPr>
      </w:pPr>
      <w:r>
        <w:rPr>
          <w:rFonts w:hint="default" w:ascii="Times New Roman" w:hAnsi="Times New Roman" w:cs="Times New Roman"/>
          <w:b/>
          <w:bCs/>
          <w:sz w:val="28"/>
          <w:szCs w:val="28"/>
        </w:rPr>
        <w:t>ACL</w:t>
      </w:r>
      <w:r>
        <w:rPr>
          <w:rFonts w:hint="default" w:ascii="Times New Roman" w:hAnsi="Times New Roman" w:cs="Times New Roman"/>
          <w:b/>
          <w:bCs/>
          <w:sz w:val="28"/>
          <w:szCs w:val="28"/>
          <w:lang w:val="vi-VN"/>
        </w:rPr>
        <w:t>:</w:t>
      </w:r>
    </w:p>
    <w:p w14:paraId="24E7B277">
      <w:pPr>
        <w:bidi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ACL dùng để:</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eastAsia="zh-CN"/>
        </w:rPr>
        <w:t>chọn traffic được NAT</w:t>
      </w:r>
    </w:p>
    <w:p w14:paraId="4E6FBB7C">
      <w:pPr>
        <w:bidi w:val="0"/>
        <w:ind w:firstLine="720" w:firstLineChars="0"/>
        <w:rPr>
          <w:rFonts w:hint="default" w:ascii="Times New Roman" w:hAnsi="Times New Roman" w:cs="Times New Roman"/>
          <w:b/>
          <w:bCs/>
          <w:sz w:val="28"/>
          <w:szCs w:val="28"/>
        </w:rPr>
      </w:pPr>
      <w:r>
        <w:rPr>
          <w:rFonts w:hint="default" w:ascii="Times New Roman" w:hAnsi="Times New Roman" w:cs="Times New Roman"/>
          <w:b/>
          <w:bCs/>
          <w:sz w:val="28"/>
          <w:szCs w:val="28"/>
          <w:lang w:val="en-US" w:eastAsia="zh-CN"/>
        </w:rPr>
        <w:t>access-list 1 permit 192.168.0.0 0.0.255.255</w:t>
      </w:r>
    </w:p>
    <w:p w14:paraId="1B3FEFA7">
      <w:pPr>
        <w:bidi w:val="0"/>
        <w:ind w:firstLine="720" w:firstLineChars="0"/>
        <w:rPr>
          <w:rFonts w:hint="default" w:ascii="Times New Roman" w:hAnsi="Times New Roman" w:cs="Times New Roman"/>
          <w:sz w:val="28"/>
          <w:szCs w:val="28"/>
        </w:rPr>
      </w:pPr>
      <w:r>
        <w:rPr>
          <w:rFonts w:hint="default" w:ascii="Times New Roman" w:hAnsi="Times New Roman" w:cs="Times New Roman"/>
          <w:b/>
          <w:bCs/>
          <w:sz w:val="28"/>
          <w:szCs w:val="28"/>
          <w:lang w:val="en-US" w:eastAsia="zh-CN"/>
        </w:rPr>
        <w:t>ip nat inside source list 1 interface g0/0 overload</w:t>
      </w:r>
      <w:r>
        <w:rPr>
          <w:rFonts w:hint="default" w:ascii="Times New Roman" w:hAnsi="Times New Roman" w:cs="Times New Roman"/>
          <w:sz w:val="28"/>
          <w:szCs w:val="28"/>
          <w:lang w:val="vi-VN" w:eastAsia="zh-CN"/>
        </w:rPr>
        <w:t xml:space="preserve"> ==&gt; </w:t>
      </w:r>
      <w:r>
        <w:rPr>
          <w:rFonts w:hint="default" w:ascii="Times New Roman" w:hAnsi="Times New Roman" w:cs="Times New Roman"/>
          <w:sz w:val="28"/>
          <w:szCs w:val="28"/>
          <w:lang w:val="en-US" w:eastAsia="zh-CN"/>
        </w:rPr>
        <w:t>PAT (Port Address Translation)</w:t>
      </w:r>
    </w:p>
    <w:p w14:paraId="05AFFFB4">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==&gt; </w:t>
      </w:r>
      <w:r>
        <w:rPr>
          <w:rFonts w:hint="default" w:ascii="Times New Roman" w:hAnsi="Times New Roman" w:cs="Times New Roman"/>
          <w:sz w:val="28"/>
          <w:szCs w:val="28"/>
        </w:rPr>
        <w:t>tức là nhiều host dùng chung một public IP.</w:t>
      </w:r>
    </w:p>
    <w:p w14:paraId="3A9D2988">
      <w:pPr>
        <w:bidi w:val="0"/>
        <w:rPr>
          <w:rFonts w:hint="default" w:ascii="Times New Roman" w:hAnsi="Times New Roman" w:cs="Times New Roman"/>
          <w:i w:val="0"/>
          <w:iCs w:val="0"/>
          <w:sz w:val="28"/>
          <w:szCs w:val="28"/>
          <w:lang w:val="vi-VN"/>
        </w:rPr>
      </w:pPr>
      <w:r>
        <w:rPr>
          <w:rFonts w:hint="default" w:ascii="Times New Roman" w:hAnsi="Times New Roman" w:cs="Times New Roman"/>
          <w:i w:val="0"/>
          <w:iCs w:val="0"/>
          <w:sz w:val="28"/>
          <w:szCs w:val="28"/>
        </w:rPr>
        <w:t xml:space="preserve">Router R3 đóng vai trò </w:t>
      </w:r>
      <w:r>
        <w:rPr>
          <w:rFonts w:hint="default" w:ascii="Times New Roman" w:hAnsi="Times New Roman" w:cs="Times New Roman"/>
          <w:i w:val="0"/>
          <w:iCs w:val="0"/>
          <w:sz w:val="28"/>
          <w:szCs w:val="28"/>
          <w:lang w:val="vi-VN"/>
        </w:rPr>
        <w:t>E</w:t>
      </w:r>
      <w:r>
        <w:rPr>
          <w:rFonts w:hint="default" w:ascii="Times New Roman" w:hAnsi="Times New Roman" w:cs="Times New Roman"/>
          <w:i w:val="0"/>
          <w:iCs w:val="0"/>
          <w:sz w:val="28"/>
          <w:szCs w:val="28"/>
        </w:rPr>
        <w:t xml:space="preserve">dge </w:t>
      </w:r>
      <w:r>
        <w:rPr>
          <w:rFonts w:hint="default" w:ascii="Times New Roman" w:hAnsi="Times New Roman" w:cs="Times New Roman"/>
          <w:i w:val="0"/>
          <w:iCs w:val="0"/>
          <w:sz w:val="28"/>
          <w:szCs w:val="28"/>
          <w:lang w:val="vi-VN"/>
        </w:rPr>
        <w:t>R</w:t>
      </w:r>
      <w:r>
        <w:rPr>
          <w:rFonts w:hint="default" w:ascii="Times New Roman" w:hAnsi="Times New Roman" w:cs="Times New Roman"/>
          <w:i w:val="0"/>
          <w:iCs w:val="0"/>
          <w:sz w:val="28"/>
          <w:szCs w:val="28"/>
        </w:rPr>
        <w:t>outer kết nối mạng nội bộ ra Internet. Default route được cấu hình để chuyển toàn bộ traffic không xác định ra ISP. NAT được sử dụng để chuyển đổi địa chỉ private sang public, trong khi ACL được dùng để xác định những mạng nội bộ nào được phép thực hiện NAT.</w:t>
      </w:r>
    </w:p>
    <w:p w14:paraId="6094BBB4">
      <w:pPr>
        <w:pStyle w:val="3"/>
        <w:numPr>
          <w:ilvl w:val="1"/>
          <w:numId w:val="11"/>
        </w:numPr>
        <w:bidi w:val="0"/>
        <w:rPr>
          <w:rFonts w:hint="default"/>
          <w:lang w:val="vi-VN"/>
        </w:rPr>
      </w:pPr>
      <w:bookmarkStart w:id="14" w:name="_Toc264"/>
      <w:bookmarkStart w:id="15" w:name="_Toc23202"/>
      <w:r>
        <w:t>Các cơ chế High Availability và Load Balancing</w:t>
      </w:r>
      <w:bookmarkEnd w:id="14"/>
      <w:bookmarkEnd w:id="15"/>
    </w:p>
    <w:p w14:paraId="7FEFA2CD">
      <w:pPr>
        <w:pStyle w:val="4"/>
        <w:numPr>
          <w:ilvl w:val="2"/>
          <w:numId w:val="11"/>
        </w:numPr>
        <w:bidi w:val="0"/>
        <w:rPr>
          <w:rFonts w:hint="default"/>
          <w:lang w:val="vi-VN"/>
        </w:rPr>
      </w:pPr>
      <w:bookmarkStart w:id="16" w:name="_Toc20612"/>
      <w:bookmarkStart w:id="17" w:name="_Toc9944"/>
      <w:r>
        <w:rPr>
          <w:rFonts w:hint="default"/>
          <w:lang w:val="vi-VN"/>
        </w:rPr>
        <w:t>Các cơ chế HA: Có 4 cơ chế khác nhau</w:t>
      </w:r>
      <w:bookmarkEnd w:id="16"/>
      <w:bookmarkEnd w:id="17"/>
    </w:p>
    <w:p w14:paraId="47A34D91">
      <w:pPr>
        <w:bidi w:val="0"/>
        <w:ind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Link redundancy</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Hệ thống có nhiều đường kết nối giữa các thiết bị.</w:t>
      </w:r>
      <w:r>
        <w:rPr>
          <w:rFonts w:hint="default" w:ascii="Times New Roman" w:hAnsi="Times New Roman" w:cs="Times New Roman"/>
          <w:sz w:val="28"/>
          <w:szCs w:val="28"/>
          <w:lang w:val="vi-VN"/>
        </w:rPr>
        <w:t xml:space="preserve"> Từ Access lên Distribution,</w:t>
      </w:r>
      <w:r>
        <w:rPr>
          <w:rFonts w:hint="default" w:ascii="Times New Roman" w:hAnsi="Times New Roman" w:cs="Times New Roman"/>
          <w:sz w:val="28"/>
          <w:szCs w:val="28"/>
        </w:rPr>
        <w:t xml:space="preserve"> có nhiều link vật lý.</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Nếu 1 link down → link khác vẫn hoạt động.</w:t>
      </w:r>
    </w:p>
    <w:p w14:paraId="1326751A">
      <w:pPr>
        <w:bidi w:val="0"/>
        <w:ind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EtherChannel</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 xml:space="preserve">Gộp nhiều link </w:t>
      </w:r>
      <w:r>
        <w:rPr>
          <w:rFonts w:hint="default" w:ascii="Times New Roman" w:hAnsi="Times New Roman" w:cs="Times New Roman"/>
          <w:sz w:val="28"/>
          <w:szCs w:val="28"/>
          <w:lang w:val="vi-VN"/>
        </w:rPr>
        <w:t xml:space="preserve">vật lý </w:t>
      </w:r>
      <w:r>
        <w:rPr>
          <w:rFonts w:hint="default" w:ascii="Times New Roman" w:hAnsi="Times New Roman" w:cs="Times New Roman"/>
          <w:sz w:val="28"/>
          <w:szCs w:val="28"/>
        </w:rPr>
        <w:t>thành một link logic</w:t>
      </w:r>
      <w:r>
        <w:rPr>
          <w:rFonts w:hint="default" w:ascii="Times New Roman" w:hAnsi="Times New Roman" w:cs="Times New Roman"/>
          <w:sz w:val="28"/>
          <w:szCs w:val="28"/>
          <w:lang w:val="vi-VN"/>
        </w:rPr>
        <w:t xml:space="preserve"> (Port-channel) đem lại nhiều lợi ích như tăng Bandwidth, nếu 1 link chết thì vẫ có thể dùng được link khác. </w:t>
      </w:r>
      <w:r>
        <w:rPr>
          <w:rFonts w:hint="default" w:ascii="Times New Roman" w:hAnsi="Times New Roman" w:cs="Times New Roman"/>
          <w:sz w:val="28"/>
          <w:szCs w:val="28"/>
        </w:rPr>
        <w:t>Traffic được phân phối qua nhiều link thông qua hash algorithm.</w:t>
      </w:r>
    </w:p>
    <w:p w14:paraId="1CA8BCEF">
      <w:pPr>
        <w:bidi w:val="0"/>
        <w:ind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Gateway redundancy</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HSRP</w:t>
      </w:r>
      <w:r>
        <w:rPr>
          <w:rFonts w:hint="default" w:ascii="Times New Roman" w:hAnsi="Times New Roman" w:cs="Times New Roman"/>
          <w:sz w:val="28"/>
          <w:szCs w:val="28"/>
          <w:lang w:val="vi-VN"/>
        </w:rPr>
        <w:t xml:space="preserve"> dựa trên nguyên lý </w:t>
      </w:r>
      <w:r>
        <w:rPr>
          <w:rFonts w:hint="default" w:ascii="Times New Roman" w:hAnsi="Times New Roman" w:cs="Times New Roman"/>
          <w:sz w:val="28"/>
          <w:szCs w:val="28"/>
          <w:lang w:val="en-US" w:eastAsia="zh-CN"/>
        </w:rPr>
        <w:t>PC → Virtual IP</w:t>
      </w:r>
      <w:r>
        <w:rPr>
          <w:rFonts w:hint="default" w:ascii="Times New Roman" w:hAnsi="Times New Roman" w:cs="Times New Roman"/>
          <w:sz w:val="28"/>
          <w:szCs w:val="28"/>
          <w:lang w:val="vi-VN" w:eastAsia="zh-CN"/>
        </w:rPr>
        <w:t xml:space="preserve">. Thực tế, </w:t>
      </w:r>
      <w:r>
        <w:rPr>
          <w:rFonts w:hint="default" w:ascii="Times New Roman" w:hAnsi="Times New Roman" w:cs="Times New Roman"/>
          <w:sz w:val="28"/>
          <w:szCs w:val="28"/>
          <w:lang w:val="en-US" w:eastAsia="zh-CN"/>
        </w:rPr>
        <w:t>Distribution switch A</w:t>
      </w:r>
      <w:r>
        <w:rPr>
          <w:rFonts w:hint="default" w:ascii="Times New Roman" w:hAnsi="Times New Roman" w:cs="Times New Roman"/>
          <w:sz w:val="28"/>
          <w:szCs w:val="28"/>
          <w:lang w:val="vi-VN" w:eastAsia="zh-CN"/>
        </w:rPr>
        <w:t xml:space="preserve">, </w:t>
      </w:r>
      <w:r>
        <w:rPr>
          <w:rFonts w:hint="default" w:ascii="Times New Roman" w:hAnsi="Times New Roman" w:cs="Times New Roman"/>
          <w:sz w:val="28"/>
          <w:szCs w:val="28"/>
          <w:lang w:val="en-US" w:eastAsia="zh-CN"/>
        </w:rPr>
        <w:t>Distribution switch B</w:t>
      </w:r>
      <w:r>
        <w:rPr>
          <w:rFonts w:hint="default" w:ascii="Times New Roman" w:hAnsi="Times New Roman" w:cs="Times New Roman"/>
          <w:sz w:val="28"/>
          <w:szCs w:val="28"/>
          <w:lang w:val="vi-VN" w:eastAsia="zh-CN"/>
        </w:rPr>
        <w:t xml:space="preserve">, </w:t>
      </w:r>
      <w:r>
        <w:rPr>
          <w:rFonts w:hint="default" w:ascii="Times New Roman" w:hAnsi="Times New Roman" w:cs="Times New Roman"/>
          <w:sz w:val="28"/>
          <w:szCs w:val="28"/>
        </w:rPr>
        <w:t>HSRP tạo</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eastAsia="zh-CN"/>
        </w:rPr>
        <w:t>Virtual gateway</w:t>
      </w:r>
      <w:r>
        <w:rPr>
          <w:rFonts w:hint="default" w:ascii="Times New Roman" w:hAnsi="Times New Roman" w:cs="Times New Roman"/>
          <w:sz w:val="28"/>
          <w:szCs w:val="28"/>
          <w:lang w:val="vi-VN" w:eastAsia="zh-CN"/>
        </w:rPr>
        <w:t xml:space="preserve">. </w:t>
      </w:r>
      <w:r>
        <w:rPr>
          <w:rFonts w:hint="default" w:ascii="Times New Roman" w:hAnsi="Times New Roman" w:cs="Times New Roman"/>
          <w:sz w:val="28"/>
          <w:szCs w:val="28"/>
        </w:rPr>
        <w:t>HSRP đảm bảo rằng người dùng luôn có gateway hoạt động.</w:t>
      </w:r>
    </w:p>
    <w:p w14:paraId="58FFEB5A">
      <w:pPr>
        <w:bidi w:val="0"/>
        <w:rPr>
          <w:rFonts w:hint="default" w:ascii="Times New Roman" w:hAnsi="Times New Roman" w:cs="Times New Roman"/>
          <w:sz w:val="28"/>
          <w:szCs w:val="28"/>
          <w:lang w:val="vi-VN"/>
        </w:rPr>
      </w:pPr>
      <w:r>
        <w:rPr>
          <w:rFonts w:hint="default" w:ascii="Times New Roman" w:hAnsi="Times New Roman" w:cs="Times New Roman"/>
          <w:sz w:val="28"/>
          <w:szCs w:val="28"/>
        </w:rPr>
        <w:t>Ví dụ:</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eastAsia="zh-CN"/>
        </w:rPr>
        <w:t>Virtual IP = 10.1.10.1</w:t>
      </w:r>
      <w:r>
        <w:rPr>
          <w:rFonts w:hint="default" w:ascii="Times New Roman" w:hAnsi="Times New Roman" w:cs="Times New Roman"/>
          <w:sz w:val="28"/>
          <w:szCs w:val="28"/>
          <w:lang w:val="vi-VN" w:eastAsia="zh-CN"/>
        </w:rPr>
        <w:t xml:space="preserve"> =&gt; </w:t>
      </w:r>
      <w:r>
        <w:rPr>
          <w:rFonts w:hint="default" w:ascii="Times New Roman" w:hAnsi="Times New Roman" w:cs="Times New Roman"/>
          <w:sz w:val="28"/>
          <w:szCs w:val="28"/>
        </w:rPr>
        <w:t>PC không biết switch nào active.</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Nếu active chết:</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eastAsia="zh-CN"/>
        </w:rPr>
        <w:t>Standby → Active</w:t>
      </w:r>
      <w:r>
        <w:rPr>
          <w:rFonts w:hint="default" w:ascii="Times New Roman" w:hAnsi="Times New Roman" w:cs="Times New Roman"/>
          <w:sz w:val="28"/>
          <w:szCs w:val="28"/>
          <w:lang w:val="vi-VN" w:eastAsia="zh-CN"/>
        </w:rPr>
        <w:t xml:space="preserve">. </w:t>
      </w:r>
      <w:r>
        <w:rPr>
          <w:rFonts w:hint="default" w:ascii="Times New Roman" w:hAnsi="Times New Roman" w:cs="Times New Roman"/>
          <w:sz w:val="28"/>
          <w:szCs w:val="28"/>
        </w:rPr>
        <w:t>Failover thường:</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eastAsia="zh-CN"/>
        </w:rPr>
        <w:t>1-3 giây</w:t>
      </w:r>
    </w:p>
    <w:p w14:paraId="157912E8">
      <w:pPr>
        <w:bidi w:val="0"/>
        <w:ind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Routing redundancy</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OSPF</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Nếu link chết:</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eastAsia="zh-CN"/>
        </w:rPr>
        <w:t>OSPF recalculates route</w:t>
      </w:r>
      <w:r>
        <w:rPr>
          <w:rFonts w:hint="default" w:ascii="Times New Roman" w:hAnsi="Times New Roman" w:cs="Times New Roman"/>
          <w:sz w:val="28"/>
          <w:szCs w:val="28"/>
          <w:lang w:val="vi-VN" w:eastAsia="zh-CN"/>
        </w:rPr>
        <w:t xml:space="preserve">. </w:t>
      </w:r>
      <w:r>
        <w:rPr>
          <w:rFonts w:hint="default" w:ascii="Times New Roman" w:hAnsi="Times New Roman" w:cs="Times New Roman"/>
          <w:sz w:val="28"/>
          <w:szCs w:val="28"/>
        </w:rPr>
        <w:t>OSPF giúp tự động tính toán lại đường đi khi topology thay đổi.</w:t>
      </w:r>
    </w:p>
    <w:p w14:paraId="5117F96A">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==&gt; </w:t>
      </w:r>
      <w:r>
        <w:rPr>
          <w:rFonts w:hint="default" w:ascii="Times New Roman" w:hAnsi="Times New Roman" w:cs="Times New Roman"/>
          <w:sz w:val="28"/>
          <w:szCs w:val="28"/>
        </w:rPr>
        <w:t>Các cơ chế này giúp đảm bảo hệ thống mạng vẫn hoạt động khi xảy ra lỗi link hoặc thiết bị.</w:t>
      </w:r>
    </w:p>
    <w:p w14:paraId="624B2BB3">
      <w:pPr>
        <w:pStyle w:val="4"/>
        <w:numPr>
          <w:ilvl w:val="2"/>
          <w:numId w:val="11"/>
        </w:numPr>
        <w:bidi w:val="0"/>
        <w:rPr>
          <w:rFonts w:hint="default"/>
          <w:lang w:val="vi-VN"/>
        </w:rPr>
      </w:pPr>
      <w:bookmarkStart w:id="18" w:name="_Toc31510"/>
      <w:bookmarkStart w:id="19" w:name="_Toc25527"/>
      <w:r>
        <w:rPr>
          <w:rFonts w:hint="default"/>
          <w:lang w:val="vi-VN"/>
        </w:rPr>
        <w:t>Load Balancing</w:t>
      </w:r>
      <w:bookmarkEnd w:id="18"/>
      <w:bookmarkEnd w:id="19"/>
    </w:p>
    <w:p w14:paraId="253FD5E0">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EtherChannel load balancing</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Traffic được phân phối qua nhiều link.</w:t>
      </w:r>
    </w:p>
    <w:p w14:paraId="4C43303B">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OSPF ECMP</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Nếu có nhiều route cost bằng nhau thì router sẽ load balance.</w:t>
      </w:r>
    </w:p>
    <w:p w14:paraId="7C326AE1">
      <w:pPr>
        <w:pStyle w:val="3"/>
        <w:bidi w:val="0"/>
        <w:rPr>
          <w:rFonts w:hint="default"/>
        </w:rPr>
      </w:pPr>
      <w:bookmarkStart w:id="20" w:name="_Toc14523"/>
      <w:bookmarkStart w:id="21" w:name="_Toc32003"/>
      <w:r>
        <w:rPr>
          <w:rFonts w:hint="default"/>
          <w:lang w:val="vi-VN"/>
        </w:rPr>
        <w:t>1.4.</w:t>
      </w:r>
      <w:r>
        <w:rPr>
          <w:rFonts w:hint="default"/>
        </w:rPr>
        <w:t xml:space="preserve"> Security</w:t>
      </w:r>
      <w:bookmarkEnd w:id="20"/>
      <w:bookmarkEnd w:id="21"/>
    </w:p>
    <w:p w14:paraId="49E11222">
      <w:pPr>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 Sử dụng một số biện pháp cấu hình như:</w:t>
      </w:r>
    </w:p>
    <w:p w14:paraId="1F454942">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BPDU guard </w:t>
      </w:r>
    </w:p>
    <w:p w14:paraId="4494A945">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Portfast </w:t>
      </w:r>
    </w:p>
    <w:p w14:paraId="5BAAC485">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VLAN segmentation</w:t>
      </w:r>
    </w:p>
    <w:p w14:paraId="08913DD1">
      <w:pPr>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 Bên cạnh đó, việc cách ly người dùng với các thiết bị mạng và đặt mật khẩu để xác thực người quản trị là điều cần thiết. Đồng thời, sử dụng ACL - Access Control List để kiểm soát luồng truy cập.</w:t>
      </w:r>
    </w:p>
    <w:p w14:paraId="7418B8AF">
      <w:pPr>
        <w:pStyle w:val="2"/>
        <w:numPr>
          <w:ilvl w:val="0"/>
          <w:numId w:val="11"/>
        </w:numPr>
        <w:bidi w:val="0"/>
        <w:rPr>
          <w:rFonts w:hint="default"/>
          <w:lang w:val="vi-VN"/>
        </w:rPr>
      </w:pPr>
      <w:bookmarkStart w:id="22" w:name="_Toc28272"/>
      <w:bookmarkStart w:id="23" w:name="_Toc25622"/>
      <w:r>
        <w:rPr>
          <w:rFonts w:hint="default"/>
          <w:lang w:val="vi-VN"/>
        </w:rPr>
        <w:t>Phân tích hiệu năng mạng (</w:t>
      </w:r>
      <w:r>
        <w:t>Network Performance</w:t>
      </w:r>
      <w:r>
        <w:rPr>
          <w:rFonts w:hint="default"/>
          <w:lang w:val="vi-VN"/>
        </w:rPr>
        <w:t>)</w:t>
      </w:r>
      <w:bookmarkEnd w:id="22"/>
      <w:bookmarkEnd w:id="23"/>
    </w:p>
    <w:p w14:paraId="43A4874E">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Các yếu tố ảnh hưởng hiệu năng:</w:t>
      </w:r>
    </w:p>
    <w:p w14:paraId="0D04E18E">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eastAsia="zh-CN"/>
        </w:rPr>
        <w:t>throughput</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vi-VN" w:eastAsia="zh-CN"/>
        </w:rPr>
        <w:tab/>
      </w:r>
      <w:r>
        <w:rPr>
          <w:rFonts w:hint="default" w:ascii="Times New Roman" w:hAnsi="Times New Roman" w:cs="Times New Roman"/>
          <w:sz w:val="28"/>
          <w:szCs w:val="28"/>
          <w:lang w:val="en-US" w:eastAsia="zh-CN"/>
        </w:rPr>
        <w:t>latency</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vi-VN" w:eastAsia="zh-CN"/>
        </w:rPr>
        <w:tab/>
      </w:r>
      <w:r>
        <w:rPr>
          <w:rFonts w:hint="default" w:ascii="Times New Roman" w:hAnsi="Times New Roman" w:cs="Times New Roman"/>
          <w:sz w:val="28"/>
          <w:szCs w:val="28"/>
          <w:lang w:val="en-US" w:eastAsia="zh-CN"/>
        </w:rPr>
        <w:t>packet loss</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vi-VN" w:eastAsia="zh-CN"/>
        </w:rPr>
        <w:tab/>
      </w:r>
      <w:r>
        <w:rPr>
          <w:rFonts w:hint="default" w:ascii="Times New Roman" w:hAnsi="Times New Roman" w:cs="Times New Roman"/>
          <w:sz w:val="28"/>
          <w:szCs w:val="28"/>
          <w:lang w:val="en-US" w:eastAsia="zh-CN"/>
        </w:rPr>
        <w:t>convergence time</w:t>
      </w:r>
    </w:p>
    <w:p w14:paraId="7E4959EC">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C</w:t>
      </w:r>
      <w:r>
        <w:rPr>
          <w:rFonts w:hint="default" w:ascii="Times New Roman" w:hAnsi="Times New Roman" w:cs="Times New Roman"/>
          <w:sz w:val="28"/>
          <w:szCs w:val="28"/>
        </w:rPr>
        <w:t>ó thể nói rằng hiệu năng được tối ưu bằng:</w:t>
      </w:r>
    </w:p>
    <w:p w14:paraId="7A2D50D2">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EtherChannel tăng bandwidth </w:t>
      </w:r>
    </w:p>
    <w:p w14:paraId="151E9795">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OSPF ECMP phân tải </w:t>
      </w:r>
    </w:p>
    <w:p w14:paraId="333102E5">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C</w:t>
      </w:r>
      <w:r>
        <w:rPr>
          <w:rFonts w:hint="default" w:ascii="Times New Roman" w:hAnsi="Times New Roman" w:cs="Times New Roman"/>
          <w:sz w:val="28"/>
          <w:szCs w:val="28"/>
        </w:rPr>
        <w:t>ó thể sử dụng các công cụ đo hiệu năng như:</w:t>
      </w:r>
    </w:p>
    <w:p w14:paraId="0D4D21E9">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I</w:t>
      </w:r>
      <w:r>
        <w:rPr>
          <w:rFonts w:hint="default" w:ascii="Times New Roman" w:hAnsi="Times New Roman" w:cs="Times New Roman"/>
          <w:sz w:val="28"/>
          <w:szCs w:val="28"/>
        </w:rPr>
        <w:t>perf</w:t>
      </w:r>
      <w:r>
        <w:rPr>
          <w:rFonts w:hint="default" w:ascii="Times New Roman" w:hAnsi="Times New Roman" w:cs="Times New Roman"/>
          <w:sz w:val="28"/>
          <w:szCs w:val="28"/>
          <w:lang w:val="vi-VN"/>
        </w:rPr>
        <w:t>3</w:t>
      </w:r>
      <w:r>
        <w:rPr>
          <w:rFonts w:hint="default" w:ascii="Times New Roman" w:hAnsi="Times New Roman" w:cs="Times New Roman"/>
          <w:sz w:val="28"/>
          <w:szCs w:val="28"/>
        </w:rPr>
        <w:t xml:space="preserve"> </w:t>
      </w:r>
    </w:p>
    <w:p w14:paraId="1C862568">
      <w:pPr>
        <w:bidi w:val="0"/>
        <w:ind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rPr>
        <w:t>Wireshark</w:t>
      </w:r>
    </w:p>
    <w:p w14:paraId="394228FB">
      <w:pPr>
        <w:pStyle w:val="2"/>
        <w:numPr>
          <w:ilvl w:val="0"/>
          <w:numId w:val="11"/>
        </w:numPr>
        <w:bidi w:val="0"/>
        <w:rPr>
          <w:rFonts w:hint="default"/>
          <w:lang w:val="vi-VN"/>
        </w:rPr>
      </w:pPr>
      <w:bookmarkStart w:id="24" w:name="_Toc19802"/>
      <w:bookmarkStart w:id="25" w:name="_Toc28141"/>
      <w:r>
        <w:rPr>
          <w:rFonts w:hint="default"/>
          <w:lang w:val="vi-VN"/>
        </w:rPr>
        <w:t>Mô phỏng thiết kế và triển khai một số dịch vụ Interner</w:t>
      </w:r>
      <w:bookmarkEnd w:id="24"/>
      <w:bookmarkEnd w:id="25"/>
    </w:p>
    <w:p w14:paraId="7A413712">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Thiết kế này đảm bảo khả năng mở rộng, độ sẵn sàng cao và hiệu năng mạng ổn định trong trường hợp xảy ra sự cố.</w:t>
      </w:r>
    </w:p>
    <w:p w14:paraId="62559BD4">
      <w:pPr>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 Nhu cầu Internet của các trung tâm giải trí như Cyber Game với việc triển khai nhiều dịch vụ mạng khác nhau thì cần đảm bảo hiệu năng và ổn định.</w:t>
      </w:r>
    </w:p>
    <w:p w14:paraId="636D0642">
      <w:pPr>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 Mục tiêu của hệ thống là thiết kế mạng theo mô hình phân lớp, đảm bảo hiệu năng cho nhiều dịch vụ Internet, đảm bảo khả năng mở rộng và kiểm soát và quản lý băng thông.</w:t>
      </w:r>
    </w:p>
    <w:p w14:paraId="76B2889E">
      <w:pPr>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 Hệ thống được mô phỏng bằng GNS3, triển khai routing, NAT, ACL và QoS, đánh giá hiệu năng mạng bằng Iperf3 kết hợp phân tích hoạt động của mạng Wireshark.</w:t>
      </w:r>
    </w:p>
    <w:p w14:paraId="3C550EBC">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 xml:space="preserve">Trong phần demo, </w:t>
      </w:r>
      <w:r>
        <w:rPr>
          <w:rFonts w:hint="default" w:ascii="Times New Roman" w:hAnsi="Times New Roman" w:cs="Times New Roman"/>
          <w:sz w:val="28"/>
          <w:szCs w:val="28"/>
          <w:lang w:val="vi-VN"/>
        </w:rPr>
        <w:t xml:space="preserve">nhóm </w:t>
      </w:r>
      <w:r>
        <w:rPr>
          <w:rFonts w:hint="default" w:ascii="Times New Roman" w:hAnsi="Times New Roman" w:cs="Times New Roman"/>
          <w:sz w:val="28"/>
          <w:szCs w:val="28"/>
        </w:rPr>
        <w:t>em sẽ minh họa một số tình huống lỗi để kiểm tra khả năng phục hồi của mạng.</w:t>
      </w:r>
    </w:p>
    <w:p w14:paraId="1308DAB0">
      <w:pPr>
        <w:pStyle w:val="3"/>
        <w:bidi w:val="0"/>
      </w:pPr>
      <w:bookmarkStart w:id="26" w:name="_Toc3247"/>
      <w:bookmarkStart w:id="27" w:name="_Toc19303"/>
      <w:r>
        <w:rPr>
          <w:rFonts w:hint="default"/>
          <w:lang w:val="vi-VN"/>
        </w:rPr>
        <w:t>3.1</w:t>
      </w:r>
      <w:r>
        <w:t>. Yêu cầu thực sự của mạng Cyber Game</w:t>
      </w:r>
      <w:bookmarkEnd w:id="26"/>
      <w:bookmarkEnd w:id="27"/>
    </w:p>
    <w:p w14:paraId="363EE148">
      <w:pPr>
        <w:bidi w:val="0"/>
        <w:rPr>
          <w:rFonts w:hint="default" w:ascii="Times New Roman" w:hAnsi="Times New Roman" w:cs="Times New Roman"/>
          <w:sz w:val="28"/>
          <w:szCs w:val="28"/>
        </w:rPr>
      </w:pPr>
      <w:r>
        <w:rPr>
          <w:rFonts w:hint="default" w:ascii="Times New Roman" w:hAnsi="Times New Roman" w:cs="Times New Roman"/>
          <w:sz w:val="28"/>
          <w:szCs w:val="28"/>
        </w:rPr>
        <w:t>Một cyber game hiện đại cần:</w:t>
      </w:r>
    </w:p>
    <w:p w14:paraId="7CF0B1B9">
      <w:pPr>
        <w:pStyle w:val="4"/>
        <w:keepNext w:val="0"/>
        <w:keepLines w:val="0"/>
        <w:widowControl/>
        <w:suppressLineNumbers w:val="0"/>
      </w:pPr>
      <w:bookmarkStart w:id="28" w:name="_Toc26084"/>
      <w:bookmarkStart w:id="29" w:name="_Toc22892"/>
      <w:r>
        <w:rPr>
          <w:rFonts w:hint="default"/>
          <w:lang w:val="vi-VN"/>
        </w:rPr>
        <w:t>3.1.</w:t>
      </w:r>
      <w:r>
        <w:t>1. Low latency</w:t>
      </w:r>
      <w:bookmarkEnd w:id="28"/>
      <w:bookmarkEnd w:id="29"/>
    </w:p>
    <w:p w14:paraId="4BB4023A">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Game online yêu cầu:</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10–40 ms là tốt</w:t>
      </w:r>
      <w:r>
        <w:rPr>
          <w:rFonts w:hint="default" w:ascii="Times New Roman" w:hAnsi="Times New Roman" w:cs="Times New Roman"/>
          <w:sz w:val="28"/>
          <w:szCs w:val="28"/>
          <w:lang w:val="vi-VN"/>
        </w:rPr>
        <w:t>,</w:t>
      </w:r>
      <w:r>
        <w:rPr>
          <w:rFonts w:hint="default" w:ascii="Times New Roman" w:hAnsi="Times New Roman" w:cs="Times New Roman"/>
          <w:sz w:val="28"/>
          <w:szCs w:val="28"/>
        </w:rPr>
        <w:t xml:space="preserve"> 60 ms bắt đầu ảnh hưởng</w:t>
      </w:r>
      <w:r>
        <w:rPr>
          <w:rFonts w:hint="default" w:ascii="Times New Roman" w:hAnsi="Times New Roman" w:cs="Times New Roman"/>
          <w:sz w:val="28"/>
          <w:szCs w:val="28"/>
          <w:lang w:val="vi-VN"/>
        </w:rPr>
        <w:t xml:space="preserve"> đến </w:t>
      </w:r>
      <w:r>
        <w:rPr>
          <w:rFonts w:hint="default" w:ascii="Times New Roman" w:hAnsi="Times New Roman" w:cs="Times New Roman"/>
          <w:sz w:val="28"/>
          <w:szCs w:val="28"/>
        </w:rPr>
        <w:t xml:space="preserve"> gameplay</w:t>
      </w:r>
    </w:p>
    <w:p w14:paraId="3DDE6F3E">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Game như:</w:t>
      </w:r>
    </w:p>
    <w:p w14:paraId="7E7434FD">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League of Legends </w:t>
      </w:r>
    </w:p>
    <w:p w14:paraId="64DB8DB0">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Counter-Strike 2 </w:t>
      </w:r>
    </w:p>
    <w:p w14:paraId="43920716">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Dota 2 </w:t>
      </w:r>
    </w:p>
    <w:p w14:paraId="1199B863">
      <w:pPr>
        <w:bidi w:val="0"/>
        <w:rPr>
          <w:rFonts w:hint="default" w:ascii="Times New Roman" w:hAnsi="Times New Roman" w:cs="Times New Roman"/>
          <w:sz w:val="28"/>
          <w:szCs w:val="28"/>
        </w:rPr>
      </w:pPr>
      <w:r>
        <w:rPr>
          <w:rFonts w:hint="default" w:ascii="Times New Roman" w:hAnsi="Times New Roman" w:cs="Times New Roman"/>
          <w:sz w:val="28"/>
          <w:szCs w:val="28"/>
        </w:rPr>
        <w:t>rất nhạy với latency + jitter.</w:t>
      </w:r>
    </w:p>
    <w:p w14:paraId="14182241">
      <w:pPr>
        <w:pStyle w:val="4"/>
        <w:keepNext w:val="0"/>
        <w:keepLines w:val="0"/>
        <w:widowControl/>
        <w:suppressLineNumbers w:val="0"/>
      </w:pPr>
      <w:bookmarkStart w:id="30" w:name="_Toc21083"/>
      <w:bookmarkStart w:id="31" w:name="_Toc13748"/>
      <w:r>
        <w:rPr>
          <w:rFonts w:hint="default"/>
          <w:lang w:val="vi-VN"/>
        </w:rPr>
        <w:t xml:space="preserve">3.2.2. </w:t>
      </w:r>
      <w:r>
        <w:t>Bandwidth lớn</w:t>
      </w:r>
      <w:bookmarkEnd w:id="30"/>
      <w:bookmarkEnd w:id="31"/>
    </w:p>
    <w:p w14:paraId="0CE6940E">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Ví dụ cyber game:</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60 máy.</w:t>
      </w:r>
    </w:p>
    <w:p w14:paraId="588F0511">
      <w:pPr>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Bandwidth ước tính:</w:t>
      </w:r>
      <w:r>
        <w:rPr>
          <w:rFonts w:hint="default" w:ascii="Times New Roman" w:hAnsi="Times New Roman" w:cs="Times New Roman"/>
          <w:sz w:val="28"/>
          <w:szCs w:val="28"/>
          <w:lang w:val="vi-VN"/>
        </w:rPr>
        <w:t xml:space="preserve"> 500 Mbps - 1 Gbps</w:t>
      </w:r>
    </w:p>
    <w:p w14:paraId="29AE352B">
      <w:pPr>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 Để đảm bảo cho các dịch vụ Internet, mỗi máy cần đảm bảo Bandwidth tối thiểu là 10 Mbps.</w:t>
      </w:r>
    </w:p>
    <w:p w14:paraId="16551CB6">
      <w:pPr>
        <w:pStyle w:val="4"/>
        <w:keepNext w:val="0"/>
        <w:keepLines w:val="0"/>
        <w:widowControl/>
        <w:suppressLineNumbers w:val="0"/>
      </w:pPr>
      <w:bookmarkStart w:id="32" w:name="_Toc11175"/>
      <w:bookmarkStart w:id="33" w:name="_Toc24772"/>
      <w:r>
        <w:rPr>
          <w:rFonts w:hint="default"/>
          <w:lang w:val="vi-VN"/>
        </w:rPr>
        <w:t>3.2.</w:t>
      </w:r>
      <w:r>
        <w:t>3. Stability</w:t>
      </w:r>
      <w:bookmarkEnd w:id="32"/>
      <w:bookmarkEnd w:id="33"/>
    </w:p>
    <w:p w14:paraId="4C4E0BEF">
      <w:pPr>
        <w:bidi w:val="0"/>
        <w:rPr>
          <w:rFonts w:hint="default" w:ascii="Times New Roman" w:hAnsi="Times New Roman" w:cs="Times New Roman"/>
          <w:sz w:val="28"/>
          <w:szCs w:val="28"/>
        </w:rPr>
      </w:pPr>
      <w:r>
        <w:rPr>
          <w:rFonts w:hint="default" w:ascii="Times New Roman" w:hAnsi="Times New Roman" w:cs="Times New Roman"/>
          <w:sz w:val="28"/>
          <w:szCs w:val="28"/>
        </w:rPr>
        <w:t>Cyber game cần:</w:t>
      </w:r>
    </w:p>
    <w:p w14:paraId="2ABB10AC">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K</w:t>
      </w:r>
      <w:r>
        <w:rPr>
          <w:rFonts w:hint="default" w:ascii="Times New Roman" w:hAnsi="Times New Roman" w:cs="Times New Roman"/>
          <w:sz w:val="28"/>
          <w:szCs w:val="28"/>
        </w:rPr>
        <w:t xml:space="preserve">hông lag </w:t>
      </w:r>
    </w:p>
    <w:p w14:paraId="7F4958C5">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K</w:t>
      </w:r>
      <w:r>
        <w:rPr>
          <w:rFonts w:hint="default" w:ascii="Times New Roman" w:hAnsi="Times New Roman" w:cs="Times New Roman"/>
          <w:sz w:val="28"/>
          <w:szCs w:val="28"/>
        </w:rPr>
        <w:t xml:space="preserve">hông packet loss </w:t>
      </w:r>
    </w:p>
    <w:p w14:paraId="2979D9B8">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K</w:t>
      </w:r>
      <w:r>
        <w:rPr>
          <w:rFonts w:hint="default" w:ascii="Times New Roman" w:hAnsi="Times New Roman" w:cs="Times New Roman"/>
          <w:sz w:val="28"/>
          <w:szCs w:val="28"/>
        </w:rPr>
        <w:t>hông jitter</w:t>
      </w:r>
    </w:p>
    <w:p w14:paraId="1597E2C1">
      <w:pPr>
        <w:pStyle w:val="4"/>
        <w:keepNext w:val="0"/>
        <w:keepLines w:val="0"/>
        <w:widowControl/>
        <w:suppressLineNumbers w:val="0"/>
      </w:pPr>
      <w:bookmarkStart w:id="34" w:name="_Toc28383"/>
      <w:bookmarkStart w:id="35" w:name="_Toc26379"/>
      <w:r>
        <w:rPr>
          <w:rFonts w:hint="default"/>
          <w:lang w:val="vi-VN"/>
        </w:rPr>
        <w:t>3.2.</w:t>
      </w:r>
      <w:r>
        <w:t>4. Service đa dạng</w:t>
      </w:r>
      <w:bookmarkEnd w:id="34"/>
      <w:bookmarkEnd w:id="35"/>
    </w:p>
    <w:p w14:paraId="72B29526">
      <w:pPr>
        <w:bidi w:val="0"/>
        <w:rPr>
          <w:rFonts w:hint="default" w:ascii="Times New Roman" w:hAnsi="Times New Roman" w:cs="Times New Roman"/>
          <w:sz w:val="28"/>
          <w:szCs w:val="28"/>
        </w:rPr>
      </w:pPr>
      <w:r>
        <w:rPr>
          <w:rFonts w:hint="default" w:ascii="Times New Roman" w:hAnsi="Times New Roman" w:cs="Times New Roman"/>
          <w:sz w:val="28"/>
          <w:szCs w:val="28"/>
        </w:rPr>
        <w:t>Cyber game hiện nay không chỉ chơi game:</w:t>
      </w:r>
    </w:p>
    <w:p w14:paraId="0057B350">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L</w:t>
      </w:r>
      <w:r>
        <w:rPr>
          <w:rFonts w:hint="default" w:ascii="Times New Roman" w:hAnsi="Times New Roman" w:cs="Times New Roman"/>
          <w:sz w:val="28"/>
          <w:szCs w:val="28"/>
        </w:rPr>
        <w:t xml:space="preserve">ivestream </w:t>
      </w:r>
    </w:p>
    <w:p w14:paraId="0803F1B7">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V</w:t>
      </w:r>
      <w:r>
        <w:rPr>
          <w:rFonts w:hint="default" w:ascii="Times New Roman" w:hAnsi="Times New Roman" w:cs="Times New Roman"/>
          <w:sz w:val="28"/>
          <w:szCs w:val="28"/>
        </w:rPr>
        <w:t xml:space="preserve">ideo streaming </w:t>
      </w:r>
    </w:p>
    <w:p w14:paraId="4B550633">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V</w:t>
      </w:r>
      <w:r>
        <w:rPr>
          <w:rFonts w:hint="default" w:ascii="Times New Roman" w:hAnsi="Times New Roman" w:cs="Times New Roman"/>
          <w:sz w:val="28"/>
          <w:szCs w:val="28"/>
        </w:rPr>
        <w:t xml:space="preserve">oice chat </w:t>
      </w:r>
    </w:p>
    <w:p w14:paraId="24BD552E">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H</w:t>
      </w:r>
      <w:r>
        <w:rPr>
          <w:rFonts w:hint="default" w:ascii="Times New Roman" w:hAnsi="Times New Roman" w:cs="Times New Roman"/>
          <w:sz w:val="28"/>
          <w:szCs w:val="28"/>
        </w:rPr>
        <w:t xml:space="preserve">ọp online </w:t>
      </w:r>
    </w:p>
    <w:p w14:paraId="7DF13EE5">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C</w:t>
      </w:r>
      <w:r>
        <w:rPr>
          <w:rFonts w:hint="default" w:ascii="Times New Roman" w:hAnsi="Times New Roman" w:cs="Times New Roman"/>
          <w:sz w:val="28"/>
          <w:szCs w:val="28"/>
        </w:rPr>
        <w:t xml:space="preserve">loud sync </w:t>
      </w:r>
    </w:p>
    <w:p w14:paraId="618CAA94">
      <w:pPr>
        <w:bidi w:val="0"/>
        <w:rPr>
          <w:rFonts w:hint="default" w:ascii="Times New Roman" w:hAnsi="Times New Roman" w:cs="Times New Roman"/>
          <w:sz w:val="28"/>
          <w:szCs w:val="28"/>
        </w:rPr>
      </w:pPr>
      <w:r>
        <w:rPr>
          <w:rFonts w:hint="default" w:ascii="Times New Roman" w:hAnsi="Times New Roman" w:cs="Times New Roman"/>
          <w:sz w:val="28"/>
          <w:szCs w:val="28"/>
        </w:rPr>
        <w:t>Ví dụ nền tảng:</w:t>
      </w:r>
    </w:p>
    <w:p w14:paraId="633F6197">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Discord </w:t>
      </w:r>
    </w:p>
    <w:p w14:paraId="6D896827">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YouTube </w:t>
      </w:r>
    </w:p>
    <w:p w14:paraId="4F37AF31">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Zoom </w:t>
      </w:r>
    </w:p>
    <w:p w14:paraId="6CF4AF09">
      <w:pPr>
        <w:pStyle w:val="3"/>
        <w:numPr>
          <w:ilvl w:val="0"/>
          <w:numId w:val="0"/>
        </w:numPr>
        <w:bidi w:val="0"/>
        <w:ind w:leftChars="0"/>
      </w:pPr>
      <w:bookmarkStart w:id="36" w:name="_Toc30287"/>
      <w:bookmarkStart w:id="37" w:name="_Toc10303"/>
      <w:r>
        <w:rPr>
          <w:rFonts w:hint="default"/>
          <w:lang w:val="vi-VN"/>
        </w:rPr>
        <w:t xml:space="preserve">3.2. </w:t>
      </w:r>
      <w:r>
        <w:t>Các loại dịch vụ trong “trung tâm giải trí Internet”</w:t>
      </w:r>
      <w:bookmarkEnd w:id="36"/>
      <w:bookmarkEnd w:id="37"/>
    </w:p>
    <w:p w14:paraId="25EA9B16">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Nếu Cyber Game mở rộng thành Internet Entertainment Center, traffic sẽ gồm:</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131C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018DB39">
            <w:pPr>
              <w:widowControl w:val="0"/>
              <w:bidi w:val="0"/>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Dịch vụ</w:t>
            </w:r>
          </w:p>
        </w:tc>
        <w:tc>
          <w:tcPr>
            <w:tcW w:w="4261" w:type="dxa"/>
          </w:tcPr>
          <w:p w14:paraId="6C2FBC93">
            <w:pPr>
              <w:widowControl w:val="0"/>
              <w:bidi w:val="0"/>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Đặc điểm Traffic</w:t>
            </w:r>
          </w:p>
        </w:tc>
      </w:tr>
      <w:tr w14:paraId="11FEE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72B8608">
            <w:pPr>
              <w:widowControl w:val="0"/>
              <w:bidi w:val="0"/>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Game Online</w:t>
            </w:r>
          </w:p>
        </w:tc>
        <w:tc>
          <w:tcPr>
            <w:tcW w:w="4261" w:type="dxa"/>
          </w:tcPr>
          <w:p w14:paraId="38E822A2">
            <w:pPr>
              <w:widowControl w:val="0"/>
              <w:bidi w:val="0"/>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Latency-sensitive</w:t>
            </w:r>
          </w:p>
        </w:tc>
      </w:tr>
      <w:tr w14:paraId="5A140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A4E2275">
            <w:pPr>
              <w:widowControl w:val="0"/>
              <w:bidi w:val="0"/>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Web Browsing</w:t>
            </w:r>
          </w:p>
        </w:tc>
        <w:tc>
          <w:tcPr>
            <w:tcW w:w="4261" w:type="dxa"/>
          </w:tcPr>
          <w:p w14:paraId="66DA877F">
            <w:pPr>
              <w:widowControl w:val="0"/>
              <w:bidi w:val="0"/>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Burst traffic</w:t>
            </w:r>
          </w:p>
        </w:tc>
      </w:tr>
      <w:tr w14:paraId="182B4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9933DD4">
            <w:pPr>
              <w:widowControl w:val="0"/>
              <w:bidi w:val="0"/>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Xem phim Online</w:t>
            </w:r>
          </w:p>
        </w:tc>
        <w:tc>
          <w:tcPr>
            <w:tcW w:w="4261" w:type="dxa"/>
          </w:tcPr>
          <w:p w14:paraId="7E6D31FB">
            <w:pPr>
              <w:widowControl w:val="0"/>
              <w:bidi w:val="0"/>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Bandwidth heavy</w:t>
            </w:r>
          </w:p>
        </w:tc>
      </w:tr>
      <w:tr w14:paraId="53593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B741840">
            <w:pPr>
              <w:widowControl w:val="0"/>
              <w:bidi w:val="0"/>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Nghe nhạc</w:t>
            </w:r>
          </w:p>
        </w:tc>
        <w:tc>
          <w:tcPr>
            <w:tcW w:w="4261" w:type="dxa"/>
          </w:tcPr>
          <w:p w14:paraId="5BE69448">
            <w:pPr>
              <w:widowControl w:val="0"/>
              <w:bidi w:val="0"/>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Bandwidth thấp</w:t>
            </w:r>
          </w:p>
        </w:tc>
      </w:tr>
      <w:tr w14:paraId="71DAD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F0472B5">
            <w:pPr>
              <w:widowControl w:val="0"/>
              <w:bidi w:val="0"/>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Livestream</w:t>
            </w:r>
          </w:p>
        </w:tc>
        <w:tc>
          <w:tcPr>
            <w:tcW w:w="4261" w:type="dxa"/>
          </w:tcPr>
          <w:p w14:paraId="679EC0E8">
            <w:pPr>
              <w:widowControl w:val="0"/>
              <w:bidi w:val="0"/>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Upstream bandwidth</w:t>
            </w:r>
          </w:p>
        </w:tc>
      </w:tr>
      <w:tr w14:paraId="3CC5B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1366A87">
            <w:pPr>
              <w:widowControl w:val="0"/>
              <w:bidi w:val="0"/>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VideoCall / Họp Online</w:t>
            </w:r>
          </w:p>
        </w:tc>
        <w:tc>
          <w:tcPr>
            <w:tcW w:w="4261" w:type="dxa"/>
          </w:tcPr>
          <w:p w14:paraId="27F34F57">
            <w:pPr>
              <w:widowControl w:val="0"/>
              <w:bidi w:val="0"/>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Real-time traffic</w:t>
            </w:r>
          </w:p>
        </w:tc>
      </w:tr>
    </w:tbl>
    <w:p w14:paraId="5BFE23DB">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Ví dụ dịch vụ phổ biến:</w:t>
      </w:r>
    </w:p>
    <w:p w14:paraId="0F46F634">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League of Legends </w:t>
      </w:r>
    </w:p>
    <w:p w14:paraId="36FB7C2D">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Dota 2 </w:t>
      </w:r>
    </w:p>
    <w:p w14:paraId="283D8513">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YouTube </w:t>
      </w:r>
    </w:p>
    <w:p w14:paraId="6ABAE66C">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Netflix </w:t>
      </w:r>
    </w:p>
    <w:p w14:paraId="19A39C65">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Twitch </w:t>
      </w:r>
    </w:p>
    <w:p w14:paraId="6F5BEABD">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Zoom</w:t>
      </w:r>
    </w:p>
    <w:p w14:paraId="15C97404">
      <w:pPr>
        <w:pStyle w:val="3"/>
        <w:bidi w:val="0"/>
        <w:rPr>
          <w:rFonts w:hint="default"/>
          <w:lang w:val="vi-VN"/>
        </w:rPr>
      </w:pPr>
      <w:bookmarkStart w:id="38" w:name="_Toc29029"/>
      <w:bookmarkStart w:id="39" w:name="_Toc26937"/>
      <w:r>
        <w:rPr>
          <w:rFonts w:hint="default"/>
          <w:lang w:val="vi-VN"/>
        </w:rPr>
        <w:t>3.3. Mô phỏng một số tình huống lỗi và sử dụng một số dịch vụ Internet để đo hiệu năng mạng thực tế</w:t>
      </w:r>
      <w:bookmarkEnd w:id="38"/>
      <w:bookmarkEnd w:id="39"/>
    </w:p>
    <w:p w14:paraId="359B3AFA">
      <w:pPr>
        <w:pStyle w:val="4"/>
        <w:bidi w:val="0"/>
        <w:rPr>
          <w:rFonts w:hint="default"/>
          <w:lang w:val="vi-VN"/>
        </w:rPr>
      </w:pPr>
      <w:bookmarkStart w:id="40" w:name="_Toc32231"/>
      <w:bookmarkStart w:id="41" w:name="_Toc22136"/>
      <w:r>
        <w:rPr>
          <w:rFonts w:hint="default"/>
          <w:lang w:val="vi-VN"/>
        </w:rPr>
        <w:t>3.3.1. Kiểm tra tình trạng kết nối mạng nội bộ và kết nối Internet</w:t>
      </w:r>
      <w:bookmarkEnd w:id="40"/>
      <w:bookmarkEnd w:id="41"/>
    </w:p>
    <w:p w14:paraId="58E8F117">
      <w:pPr>
        <w:bidi w:val="0"/>
        <w:rPr>
          <w:rFonts w:hint="default" w:ascii="Times New Roman" w:hAnsi="Times New Roman" w:cs="Times New Roman"/>
          <w:sz w:val="28"/>
          <w:szCs w:val="28"/>
          <w:lang w:val="vi-VN"/>
        </w:rPr>
      </w:pPr>
      <w:r>
        <w:rPr>
          <w:rFonts w:hint="default" w:ascii="Times New Roman" w:hAnsi="Times New Roman" w:cs="Times New Roman"/>
          <w:sz w:val="28"/>
          <w:szCs w:val="28"/>
          <w:lang w:val="en-US"/>
        </w:rPr>
        <w:t>- T</w:t>
      </w:r>
      <w:r>
        <w:rPr>
          <w:rFonts w:hint="default" w:ascii="Times New Roman" w:hAnsi="Times New Roman" w:cs="Times New Roman"/>
          <w:sz w:val="28"/>
          <w:szCs w:val="28"/>
          <w:lang w:val="vi-VN"/>
        </w:rPr>
        <w:t>ừ PC1, thực hiện nhận địa chỉ IP từ DHCP Server và kiểm tra địa chỉ IP tương ứng đối với máy:</w:t>
      </w:r>
    </w:p>
    <w:p w14:paraId="09927488">
      <w:r>
        <w:drawing>
          <wp:inline distT="0" distB="0" distL="114300" distR="114300">
            <wp:extent cx="5271135" cy="2687320"/>
            <wp:effectExtent l="0" t="0" r="1905" b="1016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5271135" cy="2687320"/>
                    </a:xfrm>
                    <a:prstGeom prst="rect">
                      <a:avLst/>
                    </a:prstGeom>
                    <a:noFill/>
                    <a:ln>
                      <a:noFill/>
                    </a:ln>
                  </pic:spPr>
                </pic:pic>
              </a:graphicData>
            </a:graphic>
          </wp:inline>
        </w:drawing>
      </w:r>
    </w:p>
    <w:p w14:paraId="6CEAC8E6">
      <w:pPr>
        <w:rPr>
          <w:rFonts w:hint="default" w:ascii="Times New Roman" w:hAnsi="Times New Roman" w:cs="Times New Roman"/>
          <w:sz w:val="28"/>
          <w:szCs w:val="28"/>
          <w:lang w:val="vi-VN"/>
        </w:rPr>
      </w:pPr>
      <w:r>
        <w:rPr>
          <w:rFonts w:hint="default" w:ascii="Times New Roman" w:hAnsi="Times New Roman" w:cs="Times New Roman"/>
          <w:sz w:val="28"/>
          <w:szCs w:val="28"/>
          <w:lang w:val="en-US"/>
        </w:rPr>
        <w:t xml:space="preserve">- Sau khi </w:t>
      </w:r>
      <w:r>
        <w:rPr>
          <w:rFonts w:hint="default" w:ascii="Times New Roman" w:hAnsi="Times New Roman" w:cs="Times New Roman"/>
          <w:sz w:val="28"/>
          <w:szCs w:val="28"/>
          <w:lang w:val="vi-VN"/>
        </w:rPr>
        <w:t>đã có địa chỉ IP hợp lệ được cấp từ DHCP Server, chúng ta sẽ tiến hành kiểm tra kết nối trong phạm vi mạng nội bộ bằng việc thực hiện lệnh “ping” tới Gateway và VLAN 20:</w:t>
      </w:r>
    </w:p>
    <w:p w14:paraId="013F9BE1">
      <w:r>
        <w:drawing>
          <wp:inline distT="0" distB="0" distL="114300" distR="114300">
            <wp:extent cx="5266055" cy="2402205"/>
            <wp:effectExtent l="0" t="0" r="6985" b="571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6"/>
                    <a:stretch>
                      <a:fillRect/>
                    </a:stretch>
                  </pic:blipFill>
                  <pic:spPr>
                    <a:xfrm>
                      <a:off x="0" y="0"/>
                      <a:ext cx="5266055" cy="2402205"/>
                    </a:xfrm>
                    <a:prstGeom prst="rect">
                      <a:avLst/>
                    </a:prstGeom>
                    <a:noFill/>
                    <a:ln>
                      <a:noFill/>
                    </a:ln>
                  </pic:spPr>
                </pic:pic>
              </a:graphicData>
            </a:graphic>
          </wp:inline>
        </w:drawing>
      </w:r>
    </w:p>
    <w:p w14:paraId="79B06373">
      <w:pPr>
        <w:rPr>
          <w:rFonts w:hint="default"/>
          <w:lang w:val="vi-VN"/>
        </w:rPr>
      </w:pPr>
      <w:r>
        <w:rPr>
          <w:rFonts w:hint="default" w:ascii="Times New Roman" w:hAnsi="Times New Roman" w:cs="Times New Roman"/>
          <w:sz w:val="28"/>
          <w:szCs w:val="28"/>
          <w:lang w:val="vi-VN"/>
        </w:rPr>
        <w:t>- Khi kết nối của mạng nội bộ đã ổn định, tiếp theo chúng ta sẽ tiến hành kiểm tra kết nối tới Internet bằng lệnh “ping 8.8.8.8” và ping theo domain-name như “ping google.com” hoặc “ping chatgpt.com”:</w:t>
      </w:r>
    </w:p>
    <w:p w14:paraId="63D220B8">
      <w:r>
        <w:drawing>
          <wp:inline distT="0" distB="0" distL="114300" distR="114300">
            <wp:extent cx="5266690" cy="4305935"/>
            <wp:effectExtent l="0" t="0" r="6350" b="698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7"/>
                    <a:stretch>
                      <a:fillRect/>
                    </a:stretch>
                  </pic:blipFill>
                  <pic:spPr>
                    <a:xfrm>
                      <a:off x="0" y="0"/>
                      <a:ext cx="5266690" cy="4305935"/>
                    </a:xfrm>
                    <a:prstGeom prst="rect">
                      <a:avLst/>
                    </a:prstGeom>
                    <a:noFill/>
                    <a:ln>
                      <a:noFill/>
                    </a:ln>
                  </pic:spPr>
                </pic:pic>
              </a:graphicData>
            </a:graphic>
          </wp:inline>
        </w:drawing>
      </w:r>
    </w:p>
    <w:p w14:paraId="60E46253">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Trong các lệnh “ping” trên, trong khi cấu hình DHCP Server, khi đã cấu hình DNS thì khi ping theo domain-name thì hệ thống sẽ thực hiện phân giải tên miền ra địa chỉ IP tương ứng để kết nối tới và thực hiện lệnh “ping”.</w:t>
      </w:r>
    </w:p>
    <w:p w14:paraId="2D3A0ED1">
      <w:pPr>
        <w:pStyle w:val="4"/>
        <w:bidi w:val="0"/>
      </w:pPr>
      <w:bookmarkStart w:id="42" w:name="_Toc2370"/>
      <w:bookmarkStart w:id="43" w:name="_Toc1128"/>
      <w:r>
        <w:rPr>
          <w:rFonts w:hint="default"/>
          <w:lang w:val="vi-VN"/>
        </w:rPr>
        <w:t>3.3.2.</w:t>
      </w:r>
      <w:r>
        <w:t xml:space="preserve"> Các kịch bản đo thực tế (Scenario)</w:t>
      </w:r>
      <w:bookmarkEnd w:id="42"/>
      <w:bookmarkEnd w:id="43"/>
    </w:p>
    <w:p w14:paraId="4C218F5D">
      <w:pPr>
        <w:bidi w:val="0"/>
        <w:ind w:firstLine="720" w:firstLineChars="0"/>
        <w:rPr>
          <w:rFonts w:hint="default" w:ascii="Times New Roman" w:hAnsi="Times New Roman" w:cs="Times New Roman"/>
          <w:sz w:val="28"/>
          <w:szCs w:val="28"/>
        </w:rPr>
      </w:pPr>
      <w:r>
        <w:rPr>
          <w:rFonts w:hint="default" w:ascii="Times New Roman" w:hAnsi="Times New Roman" w:cs="Times New Roman"/>
          <w:b/>
          <w:bCs/>
          <w:sz w:val="28"/>
          <w:szCs w:val="28"/>
        </w:rPr>
        <w:t xml:space="preserve">Kịch bản </w:t>
      </w:r>
      <w:r>
        <w:rPr>
          <w:rFonts w:hint="default" w:ascii="Times New Roman" w:hAnsi="Times New Roman" w:cs="Times New Roman"/>
          <w:b/>
          <w:bCs/>
          <w:sz w:val="28"/>
          <w:szCs w:val="28"/>
          <w:lang w:val="vi-VN"/>
        </w:rPr>
        <w:t>1</w:t>
      </w:r>
      <w:r>
        <w:rPr>
          <w:rFonts w:hint="default" w:ascii="Times New Roman" w:hAnsi="Times New Roman" w:cs="Times New Roman"/>
          <w:sz w:val="28"/>
          <w:szCs w:val="28"/>
        </w:rPr>
        <w:t>: Kiểm tra tốc độ thực tế của VPN hoặc kết nối từ xa (Reverse)</w:t>
      </w:r>
    </w:p>
    <w:p w14:paraId="2B7B3C69">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Thông thường, tốc độ tải lên (Upload) và tải xuống (Download) có thể khác nhau (đặc biệt là qua Firewall hoặc VPN).</w:t>
      </w:r>
    </w:p>
    <w:p w14:paraId="4F3EDA4E">
      <w:pPr>
        <w:bidi w:val="0"/>
        <w:ind w:firstLine="720" w:firstLineChars="0"/>
        <w:rPr>
          <w:rFonts w:hint="default" w:ascii="Times New Roman" w:hAnsi="Times New Roman" w:cs="Times New Roman"/>
          <w:b/>
          <w:bCs/>
          <w:sz w:val="28"/>
          <w:szCs w:val="28"/>
          <w:lang w:val="en-US"/>
        </w:rPr>
      </w:pPr>
      <w:r>
        <w:rPr>
          <w:rFonts w:hint="default" w:ascii="Times New Roman" w:hAnsi="Times New Roman" w:cs="Times New Roman"/>
          <w:sz w:val="28"/>
          <w:szCs w:val="28"/>
        </w:rPr>
        <w:t xml:space="preserve">Bước 1 (Đo Upload): </w:t>
      </w:r>
      <w:r>
        <w:rPr>
          <w:rFonts w:hint="default" w:ascii="Times New Roman" w:hAnsi="Times New Roman" w:cs="Times New Roman"/>
          <w:b/>
          <w:bCs/>
          <w:sz w:val="28"/>
          <w:szCs w:val="28"/>
        </w:rPr>
        <w:t>iperf3 -c 192.168.1.</w:t>
      </w:r>
      <w:r>
        <w:rPr>
          <w:rFonts w:hint="default" w:ascii="Times New Roman" w:hAnsi="Times New Roman" w:cs="Times New Roman"/>
          <w:b/>
          <w:bCs/>
          <w:sz w:val="28"/>
          <w:szCs w:val="28"/>
          <w:lang w:val="en-US"/>
        </w:rPr>
        <w:t>71</w:t>
      </w:r>
    </w:p>
    <w:p w14:paraId="5758B0E8">
      <w:pPr>
        <w:bidi w:val="0"/>
        <w:rPr>
          <w:rFonts w:hint="default" w:ascii="Times New Roman" w:hAnsi="Times New Roman" w:cs="Times New Roman"/>
          <w:b/>
          <w:bCs/>
          <w:sz w:val="28"/>
          <w:szCs w:val="28"/>
        </w:rPr>
      </w:pPr>
      <w:r>
        <w:drawing>
          <wp:inline distT="0" distB="0" distL="114300" distR="114300">
            <wp:extent cx="5273040" cy="2668270"/>
            <wp:effectExtent l="0" t="0" r="0" b="1397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8"/>
                    <a:stretch>
                      <a:fillRect/>
                    </a:stretch>
                  </pic:blipFill>
                  <pic:spPr>
                    <a:xfrm>
                      <a:off x="0" y="0"/>
                      <a:ext cx="5273040" cy="2668270"/>
                    </a:xfrm>
                    <a:prstGeom prst="rect">
                      <a:avLst/>
                    </a:prstGeom>
                    <a:noFill/>
                    <a:ln>
                      <a:noFill/>
                    </a:ln>
                  </pic:spPr>
                </pic:pic>
              </a:graphicData>
            </a:graphic>
          </wp:inline>
        </w:drawing>
      </w:r>
    </w:p>
    <w:p w14:paraId="1CBAE451">
      <w:pPr>
        <w:bidi w:val="0"/>
        <w:ind w:firstLine="720" w:firstLineChars="0"/>
        <w:rPr>
          <w:rFonts w:hint="default" w:ascii="Times New Roman" w:hAnsi="Times New Roman" w:cs="Times New Roman"/>
          <w:b/>
          <w:bCs/>
          <w:sz w:val="28"/>
          <w:szCs w:val="28"/>
        </w:rPr>
      </w:pPr>
      <w:r>
        <w:rPr>
          <w:rFonts w:hint="default" w:ascii="Times New Roman" w:hAnsi="Times New Roman" w:cs="Times New Roman"/>
          <w:sz w:val="28"/>
          <w:szCs w:val="28"/>
        </w:rPr>
        <w:t xml:space="preserve">Bước 2 (Đo Download): </w:t>
      </w:r>
      <w:r>
        <w:rPr>
          <w:rFonts w:hint="default" w:ascii="Times New Roman" w:hAnsi="Times New Roman" w:cs="Times New Roman"/>
          <w:b/>
          <w:bCs/>
          <w:sz w:val="28"/>
          <w:szCs w:val="28"/>
        </w:rPr>
        <w:t>iperf3 -c 192.168.1.</w:t>
      </w:r>
      <w:r>
        <w:rPr>
          <w:rFonts w:hint="default" w:ascii="Times New Roman" w:hAnsi="Times New Roman" w:cs="Times New Roman"/>
          <w:b/>
          <w:bCs/>
          <w:sz w:val="28"/>
          <w:szCs w:val="28"/>
          <w:lang w:val="en-US"/>
        </w:rPr>
        <w:t>71</w:t>
      </w:r>
      <w:r>
        <w:rPr>
          <w:rFonts w:hint="default" w:ascii="Times New Roman" w:hAnsi="Times New Roman" w:cs="Times New Roman"/>
          <w:b/>
          <w:bCs/>
          <w:sz w:val="28"/>
          <w:szCs w:val="28"/>
        </w:rPr>
        <w:t xml:space="preserve"> -R</w:t>
      </w:r>
    </w:p>
    <w:p w14:paraId="05F85A62">
      <w:pPr>
        <w:bidi w:val="0"/>
        <w:rPr>
          <w:rFonts w:hint="default" w:ascii="Times New Roman" w:hAnsi="Times New Roman" w:cs="Times New Roman"/>
          <w:b/>
          <w:bCs/>
          <w:sz w:val="28"/>
          <w:szCs w:val="28"/>
        </w:rPr>
      </w:pPr>
      <w:r>
        <w:drawing>
          <wp:inline distT="0" distB="0" distL="114300" distR="114300">
            <wp:extent cx="5261610" cy="2641600"/>
            <wp:effectExtent l="0" t="0" r="11430" b="1016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9"/>
                    <a:stretch>
                      <a:fillRect/>
                    </a:stretch>
                  </pic:blipFill>
                  <pic:spPr>
                    <a:xfrm>
                      <a:off x="0" y="0"/>
                      <a:ext cx="5261610" cy="2641600"/>
                    </a:xfrm>
                    <a:prstGeom prst="rect">
                      <a:avLst/>
                    </a:prstGeom>
                    <a:noFill/>
                    <a:ln>
                      <a:noFill/>
                    </a:ln>
                  </pic:spPr>
                </pic:pic>
              </a:graphicData>
            </a:graphic>
          </wp:inline>
        </w:drawing>
      </w:r>
    </w:p>
    <w:p w14:paraId="5A5F329A">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Giải thích: Tham số -R giúp đo tốc độ "chiều về" mà không cần phải đi sang máy kia để gõ lệnh ngược lại. Rất tiện khi đang ngồi ở máy Client mà muốn kiểm tra cả hai chiều.</w:t>
      </w:r>
    </w:p>
    <w:p w14:paraId="455C0BB3">
      <w:pPr>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Lưu ý về đơn vị đo</w:t>
      </w:r>
      <w:r>
        <w:rPr>
          <w:rFonts w:hint="default" w:ascii="Times New Roman" w:hAnsi="Times New Roman" w:cs="Times New Roman"/>
          <w:sz w:val="28"/>
          <w:szCs w:val="28"/>
          <w:lang w:val="vi-VN"/>
        </w:rPr>
        <w:t xml:space="preserve">: </w:t>
      </w:r>
    </w:p>
    <w:p w14:paraId="7D8B11F1">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I</w:t>
      </w:r>
      <w:r>
        <w:rPr>
          <w:rFonts w:hint="default" w:ascii="Times New Roman" w:hAnsi="Times New Roman" w:cs="Times New Roman"/>
          <w:sz w:val="28"/>
          <w:szCs w:val="28"/>
        </w:rPr>
        <w:t>perf3 trả về kết quả là Mbits/sec (Megabits trên giây).</w:t>
      </w:r>
    </w:p>
    <w:p w14:paraId="237B1CB4">
      <w:pPr>
        <w:bidi w:val="0"/>
        <w:rPr>
          <w:rFonts w:hint="default" w:ascii="Times New Roman" w:hAnsi="Times New Roman" w:cs="Times New Roman"/>
          <w:sz w:val="28"/>
          <w:szCs w:val="28"/>
        </w:rPr>
      </w:pPr>
      <w:r>
        <w:rPr>
          <w:rFonts w:hint="default" w:ascii="Times New Roman" w:hAnsi="Times New Roman" w:cs="Times New Roman"/>
          <w:sz w:val="28"/>
          <w:szCs w:val="28"/>
        </w:rPr>
        <w:t>Nếu muốn tính ra tốc độ tải file thực tế (Megabytes/sec), hãy lấy kết quả đó chia cho 8.</w:t>
      </w:r>
    </w:p>
    <w:p w14:paraId="33344154">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Ví dụ: iperf3 báo 100 Mbits/sec </w:t>
      </w:r>
      <w:r>
        <w:rPr>
          <w:rFonts w:hint="default" w:ascii="Times New Roman" w:hAnsi="Times New Roman" w:cs="Times New Roman"/>
          <w:sz w:val="28"/>
          <w:szCs w:val="28"/>
          <w:lang w:val="vi-VN"/>
        </w:rPr>
        <w:t>~</w:t>
      </w:r>
      <w:r>
        <w:rPr>
          <w:rFonts w:hint="default" w:ascii="Times New Roman" w:hAnsi="Times New Roman" w:cs="Times New Roman"/>
          <w:sz w:val="28"/>
          <w:szCs w:val="28"/>
        </w:rPr>
        <w:t xml:space="preserve"> 12.5 MB/s.</w:t>
      </w:r>
    </w:p>
    <w:p w14:paraId="02FAC550">
      <w:pPr>
        <w:bidi w:val="0"/>
        <w:ind w:firstLine="720" w:firstLineChars="0"/>
        <w:rPr>
          <w:rFonts w:hint="default" w:ascii="Times New Roman" w:hAnsi="Times New Roman" w:cs="Times New Roman"/>
          <w:sz w:val="28"/>
          <w:szCs w:val="28"/>
        </w:rPr>
      </w:pPr>
      <w:r>
        <w:rPr>
          <w:rFonts w:hint="default" w:ascii="Times New Roman" w:hAnsi="Times New Roman" w:cs="Times New Roman"/>
          <w:b/>
          <w:bCs/>
          <w:sz w:val="28"/>
          <w:szCs w:val="28"/>
        </w:rPr>
        <w:t>Kịch bản 2</w:t>
      </w:r>
      <w:r>
        <w:rPr>
          <w:rFonts w:hint="default" w:ascii="Times New Roman" w:hAnsi="Times New Roman" w:cs="Times New Roman"/>
          <w:sz w:val="28"/>
          <w:szCs w:val="28"/>
        </w:rPr>
        <w:t>: Kiểm tra độ ổn định cho VoIP/Video Call (UDP)</w:t>
      </w:r>
    </w:p>
    <w:p w14:paraId="74C59B6A">
      <w:pPr>
        <w:bidi w:val="0"/>
        <w:rPr>
          <w:rFonts w:hint="default" w:ascii="Times New Roman" w:hAnsi="Times New Roman" w:cs="Times New Roman"/>
          <w:sz w:val="28"/>
          <w:szCs w:val="28"/>
        </w:rPr>
      </w:pPr>
      <w:r>
        <w:rPr>
          <w:rFonts w:hint="default" w:ascii="Times New Roman" w:hAnsi="Times New Roman" w:cs="Times New Roman"/>
          <w:sz w:val="28"/>
          <w:szCs w:val="28"/>
        </w:rPr>
        <w:t>Trong mạng, không phải lúc nào tốc độ cao cũng là tốt. Với họp online, bạn cần độ trễ thấp và không mất gói tin (Packet Loss).</w:t>
      </w:r>
    </w:p>
    <w:p w14:paraId="24524B48">
      <w:pPr>
        <w:bidi w:val="0"/>
        <w:ind w:firstLine="720" w:firstLineChars="0"/>
        <w:rPr>
          <w:rFonts w:hint="default" w:ascii="Times New Roman" w:hAnsi="Times New Roman" w:cs="Times New Roman"/>
          <w:b/>
          <w:bCs/>
          <w:sz w:val="28"/>
          <w:szCs w:val="28"/>
        </w:rPr>
      </w:pPr>
      <w:r>
        <w:rPr>
          <w:rFonts w:hint="default" w:ascii="Times New Roman" w:hAnsi="Times New Roman" w:cs="Times New Roman"/>
          <w:sz w:val="28"/>
          <w:szCs w:val="28"/>
        </w:rPr>
        <w:t xml:space="preserve">Tại Client: </w:t>
      </w:r>
      <w:r>
        <w:rPr>
          <w:rFonts w:hint="default" w:ascii="Times New Roman" w:hAnsi="Times New Roman" w:cs="Times New Roman"/>
          <w:b/>
          <w:bCs/>
          <w:sz w:val="28"/>
          <w:szCs w:val="28"/>
        </w:rPr>
        <w:t>iperf3 -c 192.168.1.</w:t>
      </w:r>
      <w:r>
        <w:rPr>
          <w:rFonts w:hint="default" w:ascii="Times New Roman" w:hAnsi="Times New Roman" w:cs="Times New Roman"/>
          <w:b/>
          <w:bCs/>
          <w:sz w:val="28"/>
          <w:szCs w:val="28"/>
          <w:lang w:val="en-US"/>
        </w:rPr>
        <w:t>71</w:t>
      </w:r>
      <w:r>
        <w:rPr>
          <w:rFonts w:hint="default" w:ascii="Times New Roman" w:hAnsi="Times New Roman" w:cs="Times New Roman"/>
          <w:b/>
          <w:bCs/>
          <w:sz w:val="28"/>
          <w:szCs w:val="28"/>
        </w:rPr>
        <w:t xml:space="preserve"> -u -b </w:t>
      </w:r>
      <w:r>
        <w:rPr>
          <w:rFonts w:hint="default" w:ascii="Times New Roman" w:hAnsi="Times New Roman" w:cs="Times New Roman"/>
          <w:b/>
          <w:bCs/>
          <w:sz w:val="28"/>
          <w:szCs w:val="28"/>
          <w:lang w:val="vi-VN"/>
        </w:rPr>
        <w:t>1</w:t>
      </w:r>
      <w:r>
        <w:rPr>
          <w:rFonts w:hint="default" w:ascii="Times New Roman" w:hAnsi="Times New Roman" w:cs="Times New Roman"/>
          <w:b/>
          <w:bCs/>
          <w:sz w:val="28"/>
          <w:szCs w:val="28"/>
          <w:lang w:val="en-US"/>
        </w:rPr>
        <w:t>5</w:t>
      </w:r>
      <w:r>
        <w:rPr>
          <w:rFonts w:hint="default" w:ascii="Times New Roman" w:hAnsi="Times New Roman" w:cs="Times New Roman"/>
          <w:b/>
          <w:bCs/>
          <w:sz w:val="28"/>
          <w:szCs w:val="28"/>
        </w:rPr>
        <w:t>M</w:t>
      </w:r>
    </w:p>
    <w:p w14:paraId="39C3A90B">
      <w:pPr>
        <w:bidi w:val="0"/>
        <w:rPr>
          <w:rFonts w:hint="default" w:ascii="Times New Roman" w:hAnsi="Times New Roman" w:cs="Times New Roman"/>
          <w:b/>
          <w:bCs/>
          <w:sz w:val="28"/>
          <w:szCs w:val="28"/>
        </w:rPr>
      </w:pPr>
      <w:r>
        <w:drawing>
          <wp:inline distT="0" distB="0" distL="114300" distR="114300">
            <wp:extent cx="5261610" cy="2655570"/>
            <wp:effectExtent l="0" t="0" r="11430" b="1143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0"/>
                    <a:stretch>
                      <a:fillRect/>
                    </a:stretch>
                  </pic:blipFill>
                  <pic:spPr>
                    <a:xfrm>
                      <a:off x="0" y="0"/>
                      <a:ext cx="5261610" cy="2655570"/>
                    </a:xfrm>
                    <a:prstGeom prst="rect">
                      <a:avLst/>
                    </a:prstGeom>
                    <a:noFill/>
                    <a:ln>
                      <a:noFill/>
                    </a:ln>
                  </pic:spPr>
                </pic:pic>
              </a:graphicData>
            </a:graphic>
          </wp:inline>
        </w:drawing>
      </w:r>
    </w:p>
    <w:p w14:paraId="35720747">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Giải thích:</w:t>
      </w:r>
    </w:p>
    <w:p w14:paraId="474A8BA9">
      <w:pPr>
        <w:bidi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b/>
          <w:bCs/>
          <w:sz w:val="28"/>
          <w:szCs w:val="28"/>
        </w:rPr>
        <w:t>-u</w:t>
      </w:r>
      <w:r>
        <w:rPr>
          <w:rFonts w:hint="default" w:ascii="Times New Roman" w:hAnsi="Times New Roman" w:cs="Times New Roman"/>
          <w:sz w:val="28"/>
          <w:szCs w:val="28"/>
        </w:rPr>
        <w:t>: Chuyển sang UDP.</w:t>
      </w:r>
    </w:p>
    <w:p w14:paraId="4EC01239">
      <w:pPr>
        <w:bidi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b/>
          <w:bCs/>
          <w:sz w:val="28"/>
          <w:szCs w:val="28"/>
        </w:rPr>
        <w:t xml:space="preserve">-b </w:t>
      </w:r>
      <w:r>
        <w:rPr>
          <w:rFonts w:hint="default" w:ascii="Times New Roman" w:hAnsi="Times New Roman" w:cs="Times New Roman"/>
          <w:b/>
          <w:bCs/>
          <w:sz w:val="28"/>
          <w:szCs w:val="28"/>
          <w:lang w:val="vi-VN"/>
        </w:rPr>
        <w:t>1</w:t>
      </w:r>
      <w:r>
        <w:rPr>
          <w:rFonts w:hint="default" w:ascii="Times New Roman" w:hAnsi="Times New Roman" w:cs="Times New Roman"/>
          <w:b/>
          <w:bCs/>
          <w:sz w:val="28"/>
          <w:szCs w:val="28"/>
        </w:rPr>
        <w:t>0M</w:t>
      </w:r>
      <w:r>
        <w:rPr>
          <w:rFonts w:hint="default" w:ascii="Times New Roman" w:hAnsi="Times New Roman" w:cs="Times New Roman"/>
          <w:sz w:val="28"/>
          <w:szCs w:val="28"/>
        </w:rPr>
        <w:t xml:space="preserve">: Ép đường truyền chạy ở mức </w:t>
      </w:r>
      <w:r>
        <w:rPr>
          <w:rFonts w:hint="default" w:ascii="Times New Roman" w:hAnsi="Times New Roman" w:cs="Times New Roman"/>
          <w:sz w:val="28"/>
          <w:szCs w:val="28"/>
          <w:lang w:val="en-US"/>
        </w:rPr>
        <w:t xml:space="preserve">15 </w:t>
      </w:r>
      <w:r>
        <w:rPr>
          <w:rFonts w:hint="default" w:ascii="Times New Roman" w:hAnsi="Times New Roman" w:cs="Times New Roman"/>
          <w:sz w:val="28"/>
          <w:szCs w:val="28"/>
        </w:rPr>
        <w:t>Mbps.</w:t>
      </w:r>
    </w:p>
    <w:p w14:paraId="0D495680">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Kết quả cần xem: Hãy nhìn vào cột </w:t>
      </w:r>
      <w:r>
        <w:rPr>
          <w:rFonts w:hint="default" w:ascii="Times New Roman" w:hAnsi="Times New Roman" w:cs="Times New Roman"/>
          <w:b/>
          <w:bCs/>
          <w:sz w:val="28"/>
          <w:szCs w:val="28"/>
        </w:rPr>
        <w:t>Jitter</w:t>
      </w:r>
      <w:r>
        <w:rPr>
          <w:rFonts w:hint="default" w:ascii="Times New Roman" w:hAnsi="Times New Roman" w:cs="Times New Roman"/>
          <w:sz w:val="28"/>
          <w:szCs w:val="28"/>
        </w:rPr>
        <w:t xml:space="preserve"> (độ biến động trễ) và </w:t>
      </w:r>
      <w:r>
        <w:rPr>
          <w:rFonts w:hint="default" w:ascii="Times New Roman" w:hAnsi="Times New Roman" w:cs="Times New Roman"/>
          <w:b/>
          <w:bCs/>
          <w:sz w:val="28"/>
          <w:szCs w:val="28"/>
        </w:rPr>
        <w:t>Lost/Total Datagrams</w:t>
      </w:r>
      <w:r>
        <w:rPr>
          <w:rFonts w:hint="default" w:ascii="Times New Roman" w:hAnsi="Times New Roman" w:cs="Times New Roman"/>
          <w:sz w:val="28"/>
          <w:szCs w:val="28"/>
        </w:rPr>
        <w:t xml:space="preserve"> (tỉ lệ mất gói). Nếu mất gói &gt; 1% thì chất lượng Video Call sẽ bị giật lag.</w:t>
      </w:r>
    </w:p>
    <w:p w14:paraId="1FFDA84D">
      <w:pPr>
        <w:bidi w:val="0"/>
        <w:ind w:firstLine="720" w:firstLineChars="0"/>
        <w:rPr>
          <w:rFonts w:hint="default" w:ascii="Times New Roman" w:hAnsi="Times New Roman" w:cs="Times New Roman"/>
          <w:sz w:val="28"/>
          <w:szCs w:val="28"/>
        </w:rPr>
      </w:pPr>
      <w:r>
        <w:rPr>
          <w:rFonts w:hint="default" w:ascii="Times New Roman" w:hAnsi="Times New Roman" w:cs="Times New Roman"/>
          <w:b/>
          <w:bCs/>
          <w:sz w:val="28"/>
          <w:szCs w:val="28"/>
          <w:lang w:val="vi-VN"/>
        </w:rPr>
        <w:t>Kịch bản D</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Kịch bản "Vắt kiệt" băng thông Router (Multi-stream TCP)</w:t>
      </w:r>
    </w:p>
    <w:p w14:paraId="43AE423E">
      <w:pPr>
        <w:bidi w:val="0"/>
        <w:ind w:left="0" w:leftChars="0" w:firstLine="1440" w:firstLineChars="0"/>
        <w:rPr>
          <w:rFonts w:hint="default" w:ascii="Times New Roman" w:hAnsi="Times New Roman" w:cs="Times New Roman"/>
          <w:sz w:val="28"/>
          <w:szCs w:val="28"/>
        </w:rPr>
      </w:pPr>
      <w:r>
        <w:rPr>
          <w:rFonts w:hint="default" w:ascii="Times New Roman" w:hAnsi="Times New Roman" w:cs="Times New Roman"/>
          <w:sz w:val="28"/>
          <w:szCs w:val="28"/>
        </w:rPr>
        <w:t>Khi dữ liệu đi từ VLAN 30 sang VLAN 20, Router phải thực hiện định tuyến (routing). Kịch bản này kiểm tra xem CPU của Router ảo chịu tải được bao nhiêu.</w:t>
      </w:r>
    </w:p>
    <w:p w14:paraId="7D3E6247">
      <w:pPr>
        <w:bidi w:val="0"/>
        <w:ind w:left="1440" w:leftChars="0" w:firstLine="72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.\iperf3.exe -c 192.168.1.72 -P 8 -t 60</w:t>
      </w:r>
    </w:p>
    <w:p w14:paraId="64B59830">
      <w:pPr>
        <w:bidi w:val="0"/>
        <w:rPr>
          <w:rFonts w:hint="default" w:ascii="Times New Roman" w:hAnsi="Times New Roman" w:cs="Times New Roman"/>
          <w:b/>
          <w:bCs/>
          <w:sz w:val="28"/>
          <w:szCs w:val="28"/>
        </w:rPr>
      </w:pPr>
    </w:p>
    <w:p w14:paraId="64141B45">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==&gt; </w:t>
      </w:r>
      <w:r>
        <w:rPr>
          <w:rFonts w:hint="default" w:ascii="Times New Roman" w:hAnsi="Times New Roman" w:cs="Times New Roman"/>
          <w:sz w:val="28"/>
          <w:szCs w:val="28"/>
        </w:rPr>
        <w:t>Giải thích: Mở 8 luồng dữ liệu song song và chạy trong 60 giây. Nếu Router của bạn yếu, bạn sẽ thấy CPU của máy tính chạy GNS3 tăng vọt và tốc độ (Bitrate) sẽ trồi sụt không ổn định.</w:t>
      </w:r>
    </w:p>
    <w:p w14:paraId="1E5877F2">
      <w:pPr>
        <w:bidi w:val="0"/>
        <w:rPr>
          <w:rFonts w:hint="default" w:ascii="Times New Roman" w:hAnsi="Times New Roman" w:cs="Times New Roman"/>
          <w:sz w:val="28"/>
          <w:szCs w:val="28"/>
          <w:lang w:val="vi-VN"/>
        </w:rPr>
      </w:pPr>
    </w:p>
    <w:p w14:paraId="647CAA99">
      <w:pPr>
        <w:pStyle w:val="2"/>
        <w:keepNext w:val="0"/>
        <w:keepLines w:val="0"/>
        <w:widowControl/>
        <w:numPr>
          <w:ilvl w:val="0"/>
          <w:numId w:val="11"/>
        </w:numPr>
        <w:suppressLineNumbers w:val="0"/>
        <w:ind w:left="0" w:leftChars="0" w:firstLine="0" w:firstLineChars="0"/>
      </w:pPr>
      <w:bookmarkStart w:id="44" w:name="_Toc5628"/>
      <w:bookmarkStart w:id="45" w:name="_Toc18178"/>
      <w:r>
        <w:t>Kết luận</w:t>
      </w:r>
      <w:bookmarkEnd w:id="44"/>
      <w:bookmarkEnd w:id="45"/>
    </w:p>
    <w:p w14:paraId="76881648">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Tóm lại, hệ thống mạng trong bài lab được thiết kế theo kiến trúc phân tầng nhằm đảm bảo:</w:t>
      </w:r>
    </w:p>
    <w:p w14:paraId="391EA1BD">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khả năng mở rộng </w:t>
      </w:r>
    </w:p>
    <w:p w14:paraId="69AF7A5B">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độ sẵn sàng cao </w:t>
      </w:r>
    </w:p>
    <w:p w14:paraId="05605D58">
      <w:pPr>
        <w:bidi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hiệu năng ổn định </w:t>
      </w:r>
    </w:p>
    <w:p w14:paraId="77116266">
      <w:pPr>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Các công nghệ như VLAN, EtherChannel, HSRP và OSPF giúp hệ thống mạng có thể hoạt động liên tục ngay cả khi xảy ra lỗi thiết bị hoặc link.</w:t>
      </w:r>
      <w:r>
        <w:rPr>
          <w:rFonts w:hint="default" w:ascii="Times New Roman" w:hAnsi="Times New Roman" w:cs="Times New Roman"/>
          <w:sz w:val="28"/>
          <w:szCs w:val="28"/>
          <w:lang w:val="vi-VN"/>
        </w:rPr>
        <w:t xml:space="preserve"> Vì vậy, </w:t>
      </w:r>
      <w:r>
        <w:rPr>
          <w:rFonts w:hint="default" w:ascii="Times New Roman" w:hAnsi="Times New Roman" w:eastAsia="SimSun" w:cs="Times New Roman"/>
          <w:sz w:val="28"/>
          <w:szCs w:val="28"/>
        </w:rPr>
        <w:t>mô hình hierarchical (Core – Distribution – Access) được sử dụng để tách biệt chức năng và tăng khả năng mở rộng.</w:t>
      </w:r>
    </w:p>
    <w:p w14:paraId="37BB9621">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Router R3 được thiết kế như một edge router chịu trách nhiệm NAT, security filtering và kết nối với ISP, giúp tách biệt mạng nội bộ khỏi Internet.</w:t>
      </w:r>
    </w:p>
    <w:p w14:paraId="4A323ABA">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Trong tương lai, hệ thống có thể được mở rộng thêm bằng các cơ chế như QoS hoặc network monitoring để tối ưu hiệu năng mạng hơn nữa.</w:t>
      </w:r>
    </w:p>
    <w:p w14:paraId="3A976315">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Thiết kế mạng này không chỉ đáp ứng cyber game mà còn có thể mở rộng thành trung tâm giải trí Internet vì kiến trúc phân lớp giúp đảm bảo scalability, high availability và khả năng quản lý traffic hiệu quả.</w:t>
      </w:r>
    </w:p>
    <w:p w14:paraId="165CCCE1">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br w:type="page"/>
      </w:r>
    </w:p>
    <w:p w14:paraId="553BB608">
      <w:pPr>
        <w:pStyle w:val="2"/>
        <w:bidi w:val="0"/>
        <w:jc w:val="center"/>
        <w:rPr>
          <w:rFonts w:hint="default"/>
          <w:lang w:val="vi-VN"/>
        </w:rPr>
      </w:pPr>
      <w:bookmarkStart w:id="46" w:name="_Toc24348"/>
      <w:bookmarkStart w:id="47" w:name="_Toc20900"/>
      <w:r>
        <w:rPr>
          <w:rFonts w:hint="default"/>
          <w:lang w:val="vi-VN"/>
        </w:rPr>
        <w:t>Phụ lục</w:t>
      </w:r>
      <w:bookmarkEnd w:id="46"/>
      <w:bookmarkEnd w:id="47"/>
    </w:p>
    <w:p w14:paraId="48C9E5EA">
      <w:pPr>
        <w:numPr>
          <w:ilvl w:val="0"/>
          <w:numId w:val="0"/>
        </w:numPr>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Công cụ mô phỏng: GNS3</w:t>
      </w:r>
    </w:p>
    <w:p w14:paraId="6A3386C6">
      <w:pPr>
        <w:numPr>
          <w:ilvl w:val="0"/>
          <w:numId w:val="0"/>
        </w:numPr>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Công cụ đo hiệu năng: Iperf3</w:t>
      </w:r>
    </w:p>
    <w:p w14:paraId="43230D3A">
      <w:pPr>
        <w:numPr>
          <w:ilvl w:val="0"/>
          <w:numId w:val="0"/>
        </w:numPr>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Công cụ phân tích gói tin: Wireshark</w:t>
      </w:r>
    </w:p>
    <w:p w14:paraId="2B38805E">
      <w:pPr>
        <w:numPr>
          <w:ilvl w:val="0"/>
          <w:numId w:val="0"/>
        </w:numPr>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Chia địa chỉ IP cho VLAN</w:t>
      </w:r>
    </w:p>
    <w:p w14:paraId="57B8A7BD">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Phân chia Subnet:</w:t>
      </w:r>
    </w:p>
    <w:p w14:paraId="60A4F99E">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Mạng có 4 subnet:</w:t>
      </w:r>
    </w:p>
    <w:p w14:paraId="0ACB6ADD">
      <w:pPr>
        <w:ind w:firstLine="72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Subnet 1: VLAN 10 (Khu vực chơi game - tầng 1) : 40 thiết bị</w:t>
      </w:r>
    </w:p>
    <w:p w14:paraId="2902C53A">
      <w:pPr>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Số IP cần dùng: 40 + 2 = 42</w:t>
      </w:r>
    </w:p>
    <w:p w14:paraId="32B76A5F">
      <w:pPr>
        <w:ind w:left="720" w:leftChars="0" w:firstLine="720" w:firstLineChars="0"/>
        <w:rPr>
          <w:rFonts w:hint="default" w:ascii="Calibri" w:hAnsi="Cambria Math" w:cs="Times New Roman"/>
          <w:i w:val="0"/>
          <w:sz w:val="28"/>
          <w:szCs w:val="28"/>
          <w:lang w:val="vi-VN"/>
        </w:rPr>
      </w:pPr>
      <w:r>
        <w:rPr>
          <w:rFonts w:hint="default" w:ascii="Times New Roman" w:hAnsi="Times New Roman" w:cs="Times New Roman"/>
          <w:sz w:val="28"/>
          <w:szCs w:val="28"/>
          <w:lang w:val="vi-VN"/>
        </w:rPr>
        <w:t xml:space="preserve">Có </w:t>
      </w: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p>
                  <m:sSupPr>
                    <m:ctrlPr>
                      <w:rPr>
                        <w:rFonts w:ascii="Cambria Math" w:hAnsi="Cambria Math" w:cs="Times New Roman"/>
                        <w:i/>
                        <w:sz w:val="28"/>
                        <w:szCs w:val="28"/>
                        <w:lang w:val="vi-VN"/>
                      </w:rPr>
                    </m:ctrlPr>
                  </m:sSupPr>
                  <m:e>
                    <m:r>
                      <m:rPr/>
                      <w:rPr>
                        <w:rFonts w:hint="default" w:ascii="Cambria Math" w:hAnsi="Cambria Math" w:cs="Times New Roman"/>
                        <w:sz w:val="28"/>
                        <w:szCs w:val="28"/>
                        <w:lang w:val="vi-VN"/>
                      </w:rPr>
                      <m:t>2</m:t>
                    </m:r>
                    <m:ctrlPr>
                      <w:rPr>
                        <w:rFonts w:ascii="Cambria Math" w:hAnsi="Cambria Math" w:cs="Times New Roman"/>
                        <w:i/>
                        <w:sz w:val="28"/>
                        <w:szCs w:val="28"/>
                        <w:lang w:val="vi-VN"/>
                      </w:rPr>
                    </m:ctrlPr>
                  </m:e>
                  <m:sup>
                    <m:r>
                      <m:rPr/>
                      <w:rPr>
                        <w:rFonts w:hint="default" w:ascii="Cambria Math" w:hAnsi="Cambria Math" w:cs="Times New Roman"/>
                        <w:sz w:val="28"/>
                        <w:szCs w:val="28"/>
                        <w:lang w:val="vi-VN"/>
                      </w:rPr>
                      <m:t>m</m:t>
                    </m:r>
                    <m:ctrlPr>
                      <w:rPr>
                        <w:rFonts w:ascii="Cambria Math" w:hAnsi="Cambria Math" w:cs="Times New Roman"/>
                        <w:i/>
                        <w:sz w:val="28"/>
                        <w:szCs w:val="28"/>
                        <w:lang w:val="vi-VN"/>
                      </w:rPr>
                    </m:ctrlPr>
                  </m:sup>
                </m:sSup>
                <m:r>
                  <m:rPr/>
                  <w:rPr>
                    <w:rFonts w:hint="default" w:ascii="Cambria Math" w:hAnsi="Cambria Math" w:cs="Times New Roman"/>
                    <w:sz w:val="28"/>
                    <w:szCs w:val="28"/>
                    <w:lang w:val="vi-VN"/>
                  </w:rPr>
                  <m:t xml:space="preserve"> = </m:t>
                </m:r>
                <m:sSup>
                  <m:sSupPr>
                    <m:ctrlPr>
                      <w:rPr>
                        <w:rFonts w:hint="default" w:ascii="Cambria Math" w:hAnsi="Cambria Math" w:cs="Times New Roman"/>
                        <w:i/>
                        <w:sz w:val="28"/>
                        <w:szCs w:val="28"/>
                        <w:lang w:val="vi-VN"/>
                      </w:rPr>
                    </m:ctrlPr>
                  </m:sSupPr>
                  <m:e>
                    <m:r>
                      <m:rPr/>
                      <w:rPr>
                        <w:rFonts w:hint="default" w:ascii="Cambria Math" w:hAnsi="Cambria Math" w:cs="Times New Roman"/>
                        <w:sz w:val="28"/>
                        <w:szCs w:val="28"/>
                        <w:lang w:val="vi-VN"/>
                      </w:rPr>
                      <m:t>2</m:t>
                    </m:r>
                    <m:ctrlPr>
                      <w:rPr>
                        <w:rFonts w:hint="default" w:ascii="Cambria Math" w:hAnsi="Cambria Math" w:cs="Times New Roman"/>
                        <w:i/>
                        <w:sz w:val="28"/>
                        <w:szCs w:val="28"/>
                        <w:lang w:val="vi-VN"/>
                      </w:rPr>
                    </m:ctrlPr>
                  </m:e>
                  <m:sup>
                    <m:r>
                      <m:rPr/>
                      <w:rPr>
                        <w:rFonts w:hint="default" w:ascii="Cambria Math" w:hAnsi="Cambria Math" w:cs="Times New Roman"/>
                        <w:sz w:val="28"/>
                        <w:szCs w:val="28"/>
                        <w:lang w:val="vi-VN"/>
                      </w:rPr>
                      <m:t>6</m:t>
                    </m:r>
                    <m:ctrlPr>
                      <w:rPr>
                        <w:rFonts w:hint="default" w:ascii="Cambria Math" w:hAnsi="Cambria Math" w:cs="Times New Roman"/>
                        <w:i/>
                        <w:sz w:val="28"/>
                        <w:szCs w:val="28"/>
                        <w:lang w:val="vi-VN"/>
                      </w:rPr>
                    </m:ctrlPr>
                  </m:sup>
                </m:sSup>
                <m:r>
                  <m:rPr/>
                  <w:rPr>
                    <w:rFonts w:hint="default" w:ascii="Cambria Math" w:hAnsi="Cambria Math" w:cs="Times New Roman"/>
                    <w:sz w:val="28"/>
                    <w:szCs w:val="28"/>
                    <w:lang w:val="vi-VN"/>
                  </w:rPr>
                  <m:t xml:space="preserve"> &gt; 42</m:t>
                </m:r>
                <m:ctrlPr>
                  <w:rPr>
                    <w:rFonts w:ascii="Cambria Math" w:hAnsi="Cambria Math" w:cs="Times New Roman"/>
                    <w:i/>
                    <w:sz w:val="28"/>
                    <w:szCs w:val="28"/>
                    <w:lang w:val="vi-VN"/>
                  </w:rPr>
                </m:ctrlPr>
              </m:e>
              <m:e>
                <m:r>
                  <m:rPr/>
                  <w:rPr>
                    <w:rFonts w:hint="default" w:ascii="Cambria Math" w:hAnsi="Cambria Math" w:cs="Times New Roman"/>
                    <w:sz w:val="28"/>
                    <w:szCs w:val="28"/>
                    <w:lang w:val="vi-VN"/>
                  </w:rPr>
                  <m:t>m + n = 8</m:t>
                </m:r>
                <m:ctrlPr>
                  <w:rPr>
                    <w:rFonts w:ascii="Cambria Math" w:hAnsi="Cambria Math" w:cs="Times New Roman"/>
                    <w:i/>
                    <w:sz w:val="28"/>
                    <w:szCs w:val="28"/>
                    <w:lang w:val="vi-VN"/>
                  </w:rPr>
                </m:ctrlPr>
              </m:e>
            </m:eqArr>
            <m:ctrlPr>
              <w:rPr>
                <w:rFonts w:ascii="Cambria Math" w:hAnsi="Cambria Math" w:cs="Times New Roman"/>
                <w:i/>
                <w:sz w:val="28"/>
                <w:szCs w:val="28"/>
                <w:lang w:val="vi-VN"/>
              </w:rPr>
            </m:ctrlPr>
          </m:e>
        </m:d>
      </m:oMath>
      <w:r>
        <w:rPr>
          <w:rFonts w:hint="default" w:ascii="Calibri" w:hAnsi="Cambria Math" w:cs="Times New Roman"/>
          <w:i w:val="0"/>
          <w:sz w:val="28"/>
          <w:szCs w:val="28"/>
          <w:lang w:val="vi-VN"/>
        </w:rPr>
        <w:t xml:space="preserve">             ==&gt; n = 2, m = 6</w:t>
      </w:r>
    </w:p>
    <w:p w14:paraId="3D4033D8">
      <w:pPr>
        <w:ind w:left="720" w:leftChars="0" w:firstLine="720" w:firstLineChars="0"/>
        <w:rPr>
          <w:rFonts w:hint="default" w:hAnsi="Cambria Math" w:cs="Times New Roman"/>
          <w:i w:val="0"/>
          <w:sz w:val="28"/>
          <w:szCs w:val="28"/>
          <w:lang w:val="vi-VN"/>
        </w:rPr>
      </w:pPr>
      <w:r>
        <w:rPr>
          <w:rFonts w:hint="default" w:ascii="Times New Roman" w:hAnsi="Times New Roman" w:cs="Times New Roman"/>
          <w:i w:val="0"/>
          <w:sz w:val="28"/>
          <w:szCs w:val="28"/>
          <w:lang w:val="vi-VN"/>
        </w:rPr>
        <w:t xml:space="preserve">Số mạng con là </w:t>
      </w:r>
      <m:oMath>
        <m:sSup>
          <m:sSupPr>
            <m:ctrlPr>
              <w:rPr>
                <w:rFonts w:ascii="Cambria Math" w:hAnsi="Cambria Math" w:cs="Times New Roman"/>
                <w:i/>
                <w:sz w:val="28"/>
                <w:szCs w:val="28"/>
                <w:lang w:val="vi-VN"/>
              </w:rPr>
            </m:ctrlPr>
          </m:sSupPr>
          <m:e>
            <m:r>
              <m:rPr/>
              <w:rPr>
                <w:rFonts w:hint="default" w:ascii="Cambria Math" w:hAnsi="Cambria Math" w:cs="Times New Roman"/>
                <w:sz w:val="28"/>
                <w:szCs w:val="28"/>
                <w:lang w:val="vi-VN"/>
              </w:rPr>
              <m:t>2</m:t>
            </m:r>
            <m:ctrlPr>
              <w:rPr>
                <w:rFonts w:ascii="Cambria Math" w:hAnsi="Cambria Math" w:cs="Times New Roman"/>
                <w:i/>
                <w:sz w:val="28"/>
                <w:szCs w:val="28"/>
                <w:lang w:val="vi-VN"/>
              </w:rPr>
            </m:ctrlPr>
          </m:e>
          <m:sup>
            <m:r>
              <m:rPr/>
              <w:rPr>
                <w:rFonts w:hint="default" w:ascii="Cambria Math" w:hAnsi="Cambria Math" w:cs="Times New Roman"/>
                <w:sz w:val="28"/>
                <w:szCs w:val="28"/>
                <w:lang w:val="vi-VN"/>
              </w:rPr>
              <m:t>n</m:t>
            </m:r>
            <m:ctrlPr>
              <w:rPr>
                <w:rFonts w:ascii="Cambria Math" w:hAnsi="Cambria Math" w:cs="Times New Roman"/>
                <w:i/>
                <w:sz w:val="28"/>
                <w:szCs w:val="28"/>
                <w:lang w:val="vi-VN"/>
              </w:rPr>
            </m:ctrlPr>
          </m:sup>
        </m:sSup>
        <m:r>
          <m:rPr/>
          <w:rPr>
            <w:rFonts w:hint="default" w:ascii="Cambria Math" w:hAnsi="Cambria Math" w:cs="Times New Roman"/>
            <w:sz w:val="28"/>
            <w:szCs w:val="28"/>
            <w:lang w:val="vi-VN"/>
          </w:rPr>
          <m:t xml:space="preserve"> = </m:t>
        </m:r>
        <m:sSup>
          <m:sSupPr>
            <m:ctrlPr>
              <w:rPr>
                <w:rFonts w:hint="default" w:ascii="Cambria Math" w:hAnsi="Cambria Math" w:cs="Times New Roman"/>
                <w:i/>
                <w:sz w:val="28"/>
                <w:szCs w:val="28"/>
                <w:lang w:val="vi-VN"/>
              </w:rPr>
            </m:ctrlPr>
          </m:sSupPr>
          <m:e>
            <m:r>
              <m:rPr/>
              <w:rPr>
                <w:rFonts w:hint="default" w:ascii="Cambria Math" w:hAnsi="Cambria Math" w:cs="Times New Roman"/>
                <w:sz w:val="28"/>
                <w:szCs w:val="28"/>
                <w:lang w:val="vi-VN"/>
              </w:rPr>
              <m:t>2</m:t>
            </m:r>
            <m:ctrlPr>
              <w:rPr>
                <w:rFonts w:hint="default" w:ascii="Cambria Math" w:hAnsi="Cambria Math" w:cs="Times New Roman"/>
                <w:i/>
                <w:sz w:val="28"/>
                <w:szCs w:val="28"/>
                <w:lang w:val="vi-VN"/>
              </w:rPr>
            </m:ctrlPr>
          </m:e>
          <m:sup>
            <m:r>
              <m:rPr/>
              <w:rPr>
                <w:rFonts w:hint="default" w:ascii="Cambria Math" w:hAnsi="Cambria Math" w:cs="Times New Roman"/>
                <w:sz w:val="28"/>
                <w:szCs w:val="28"/>
                <w:lang w:val="vi-VN"/>
              </w:rPr>
              <m:t>2</m:t>
            </m:r>
            <m:ctrlPr>
              <w:rPr>
                <w:rFonts w:hint="default" w:ascii="Cambria Math" w:hAnsi="Cambria Math" w:cs="Times New Roman"/>
                <w:i/>
                <w:sz w:val="28"/>
                <w:szCs w:val="28"/>
                <w:lang w:val="vi-VN"/>
              </w:rPr>
            </m:ctrlPr>
          </m:sup>
        </m:sSup>
        <m:r>
          <m:rPr/>
          <w:rPr>
            <w:rFonts w:hint="default" w:ascii="Cambria Math" w:hAnsi="Cambria Math" w:cs="Times New Roman"/>
            <w:sz w:val="28"/>
            <w:szCs w:val="28"/>
            <w:lang w:val="vi-VN"/>
          </w:rPr>
          <m:t xml:space="preserve"> = 4</m:t>
        </m:r>
      </m:oMath>
    </w:p>
    <w:p w14:paraId="683CFC33">
      <w:pPr>
        <w:ind w:left="720" w:leftChars="0" w:firstLine="720" w:firstLineChars="0"/>
        <w:rPr>
          <w:rFonts w:hint="default" w:hAnsi="Cambria Math" w:cs="Times New Roman"/>
          <w:i w:val="0"/>
          <w:sz w:val="28"/>
          <w:szCs w:val="28"/>
          <w:lang w:val="vi-VN"/>
        </w:rPr>
      </w:pPr>
      <w:r>
        <w:rPr>
          <w:rFonts w:hint="default" w:ascii="Times New Roman" w:hAnsi="Times New Roman" w:cs="Times New Roman"/>
          <w:i w:val="0"/>
          <w:sz w:val="28"/>
          <w:szCs w:val="28"/>
          <w:lang w:val="vi-VN"/>
        </w:rPr>
        <w:t xml:space="preserve">Số host mỗi mạng con là </w:t>
      </w:r>
      <m:oMath>
        <m:sSup>
          <m:sSupPr>
            <m:ctrlPr>
              <w:rPr>
                <w:rFonts w:ascii="Cambria Math" w:hAnsi="Cambria Math" w:cs="Times New Roman"/>
                <w:i/>
                <w:sz w:val="28"/>
                <w:szCs w:val="28"/>
                <w:lang w:val="vi-VN"/>
              </w:rPr>
            </m:ctrlPr>
          </m:sSupPr>
          <m:e>
            <m:r>
              <m:rPr/>
              <w:rPr>
                <w:rFonts w:hint="default" w:ascii="Cambria Math" w:hAnsi="Cambria Math" w:cs="Times New Roman"/>
                <w:sz w:val="28"/>
                <w:szCs w:val="28"/>
                <w:lang w:val="vi-VN"/>
              </w:rPr>
              <m:t>2</m:t>
            </m:r>
            <m:ctrlPr>
              <w:rPr>
                <w:rFonts w:ascii="Cambria Math" w:hAnsi="Cambria Math" w:cs="Times New Roman"/>
                <w:i/>
                <w:sz w:val="28"/>
                <w:szCs w:val="28"/>
                <w:lang w:val="vi-VN"/>
              </w:rPr>
            </m:ctrlPr>
          </m:e>
          <m:sup>
            <m:r>
              <m:rPr/>
              <w:rPr>
                <w:rFonts w:hint="default" w:ascii="Cambria Math" w:hAnsi="Cambria Math" w:cs="Times New Roman"/>
                <w:sz w:val="28"/>
                <w:szCs w:val="28"/>
                <w:lang w:val="vi-VN"/>
              </w:rPr>
              <m:t>m</m:t>
            </m:r>
            <m:ctrlPr>
              <w:rPr>
                <w:rFonts w:ascii="Cambria Math" w:hAnsi="Cambria Math" w:cs="Times New Roman"/>
                <w:i/>
                <w:sz w:val="28"/>
                <w:szCs w:val="28"/>
                <w:lang w:val="vi-VN"/>
              </w:rPr>
            </m:ctrlPr>
          </m:sup>
        </m:sSup>
        <m:r>
          <m:rPr/>
          <w:rPr>
            <w:rFonts w:hint="default" w:ascii="Cambria Math" w:hAnsi="Cambria Math" w:cs="Times New Roman"/>
            <w:sz w:val="28"/>
            <w:szCs w:val="28"/>
            <w:lang w:val="vi-VN"/>
          </w:rPr>
          <m:t xml:space="preserve"> − 2 = 62</m:t>
        </m:r>
      </m:oMath>
    </w:p>
    <w:p w14:paraId="3B66C0C7">
      <w:pPr>
        <w:ind w:left="720" w:leftChars="0" w:firstLine="720" w:firstLineChars="0"/>
        <w:rPr>
          <w:rFonts w:hint="default" w:ascii="Times New Roman" w:hAnsi="Times New Roman" w:cs="Times New Roman"/>
          <w:i w:val="0"/>
          <w:sz w:val="28"/>
          <w:szCs w:val="28"/>
          <w:lang w:val="vi-VN"/>
        </w:rPr>
      </w:pPr>
      <w:r>
        <w:rPr>
          <w:rFonts w:hint="default" w:ascii="Times New Roman" w:hAnsi="Times New Roman" w:cs="Times New Roman"/>
          <w:i w:val="0"/>
          <w:sz w:val="28"/>
          <w:szCs w:val="28"/>
          <w:lang w:val="vi-VN"/>
        </w:rPr>
        <w:t xml:space="preserve">Bước nhảy mạng là </w:t>
      </w:r>
      <m:oMath>
        <m:sSup>
          <m:sSupPr>
            <m:ctrlPr>
              <w:rPr>
                <w:rFonts w:ascii="Cambria Math" w:hAnsi="Cambria Math" w:cs="Times New Roman"/>
                <w:i/>
                <w:sz w:val="28"/>
                <w:szCs w:val="28"/>
                <w:lang w:val="vi-VN"/>
              </w:rPr>
            </m:ctrlPr>
          </m:sSupPr>
          <m:e>
            <m:r>
              <m:rPr/>
              <w:rPr>
                <w:rFonts w:hint="default" w:ascii="Cambria Math" w:hAnsi="Cambria Math" w:cs="Times New Roman"/>
                <w:sz w:val="28"/>
                <w:szCs w:val="28"/>
                <w:lang w:val="vi-VN"/>
              </w:rPr>
              <m:t>k = 2</m:t>
            </m:r>
            <m:ctrlPr>
              <w:rPr>
                <w:rFonts w:ascii="Cambria Math" w:hAnsi="Cambria Math" w:cs="Times New Roman"/>
                <w:i/>
                <w:sz w:val="28"/>
                <w:szCs w:val="28"/>
                <w:lang w:val="vi-VN"/>
              </w:rPr>
            </m:ctrlPr>
          </m:e>
          <m:sup>
            <m:r>
              <m:rPr/>
              <w:rPr>
                <w:rFonts w:hint="default" w:ascii="Cambria Math" w:hAnsi="Cambria Math" w:cs="Times New Roman"/>
                <w:sz w:val="28"/>
                <w:szCs w:val="28"/>
                <w:lang w:val="vi-VN"/>
              </w:rPr>
              <m:t>8−n</m:t>
            </m:r>
            <m:ctrlPr>
              <w:rPr>
                <w:rFonts w:ascii="Cambria Math" w:hAnsi="Cambria Math" w:cs="Times New Roman"/>
                <w:i/>
                <w:sz w:val="28"/>
                <w:szCs w:val="28"/>
                <w:lang w:val="vi-VN"/>
              </w:rPr>
            </m:ctrlPr>
          </m:sup>
        </m:sSup>
        <m:r>
          <m:rPr/>
          <w:rPr>
            <w:rFonts w:hint="default" w:ascii="Cambria Math" w:hAnsi="Cambria Math" w:cs="Times New Roman"/>
            <w:sz w:val="28"/>
            <w:szCs w:val="28"/>
            <w:lang w:val="vi-VN"/>
          </w:rPr>
          <m:t xml:space="preserve"> = </m:t>
        </m:r>
        <m:sSup>
          <m:sSupPr>
            <m:ctrlPr>
              <w:rPr>
                <w:rFonts w:hint="default" w:ascii="Cambria Math" w:hAnsi="Cambria Math" w:cs="Times New Roman"/>
                <w:i/>
                <w:sz w:val="28"/>
                <w:szCs w:val="28"/>
                <w:lang w:val="vi-VN"/>
              </w:rPr>
            </m:ctrlPr>
          </m:sSupPr>
          <m:e>
            <m:r>
              <m:rPr/>
              <w:rPr>
                <w:rFonts w:hint="default" w:ascii="Cambria Math" w:hAnsi="Cambria Math" w:cs="Times New Roman"/>
                <w:sz w:val="28"/>
                <w:szCs w:val="28"/>
                <w:lang w:val="vi-VN"/>
              </w:rPr>
              <m:t>2</m:t>
            </m:r>
            <m:ctrlPr>
              <w:rPr>
                <w:rFonts w:hint="default" w:ascii="Cambria Math" w:hAnsi="Cambria Math" w:cs="Times New Roman"/>
                <w:i/>
                <w:sz w:val="28"/>
                <w:szCs w:val="28"/>
                <w:lang w:val="vi-VN"/>
              </w:rPr>
            </m:ctrlPr>
          </m:e>
          <m:sup>
            <m:r>
              <m:rPr/>
              <w:rPr>
                <w:rFonts w:hint="default" w:ascii="Cambria Math" w:hAnsi="Cambria Math" w:cs="Times New Roman"/>
                <w:sz w:val="28"/>
                <w:szCs w:val="28"/>
                <w:lang w:val="vi-VN"/>
              </w:rPr>
              <m:t>6</m:t>
            </m:r>
            <m:ctrlPr>
              <w:rPr>
                <w:rFonts w:hint="default" w:ascii="Cambria Math" w:hAnsi="Cambria Math" w:cs="Times New Roman"/>
                <w:i/>
                <w:sz w:val="28"/>
                <w:szCs w:val="28"/>
                <w:lang w:val="vi-VN"/>
              </w:rPr>
            </m:ctrlPr>
          </m:sup>
        </m:sSup>
        <m:r>
          <m:rPr/>
          <w:rPr>
            <w:rFonts w:hint="default" w:ascii="Cambria Math" w:hAnsi="Cambria Math" w:cs="Times New Roman"/>
            <w:sz w:val="28"/>
            <w:szCs w:val="28"/>
            <w:lang w:val="vi-VN"/>
          </w:rPr>
          <m:t xml:space="preserve"> = 64</m:t>
        </m:r>
      </m:oMath>
    </w:p>
    <w:p w14:paraId="650B121F">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Vậy    </w:t>
      </w: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r>
                  <m:rPr/>
                  <w:rPr>
                    <w:rFonts w:hint="default" w:ascii="Cambria Math" w:hAnsi="Cambria Math" w:cs="Times New Roman"/>
                    <w:sz w:val="28"/>
                    <w:szCs w:val="28"/>
                    <w:lang w:val="vi-VN"/>
                  </w:rPr>
                  <m:t>192.168.1.0/26 (dùng cho Subnet 1)</m:t>
                </m:r>
                <m:ctrlPr>
                  <w:rPr>
                    <w:rFonts w:ascii="Cambria Math" w:hAnsi="Cambria Math" w:cs="Times New Roman"/>
                    <w:i/>
                    <w:sz w:val="28"/>
                    <w:szCs w:val="28"/>
                    <w:lang w:val="vi-VN"/>
                  </w:rPr>
                </m:ctrlPr>
              </m:e>
              <m:e>
                <m:r>
                  <m:rPr/>
                  <w:rPr>
                    <w:rFonts w:hint="default" w:ascii="Cambria Math" w:hAnsi="Cambria Math" w:cs="Times New Roman"/>
                    <w:sz w:val="28"/>
                    <w:szCs w:val="28"/>
                    <w:lang w:val="vi-VN"/>
                  </w:rPr>
                  <m:t>192.168.1.64/26 (còn trống)</m:t>
                </m:r>
                <m:ctrlPr>
                  <w:rPr>
                    <w:rFonts w:ascii="Cambria Math" w:hAnsi="Cambria Math" w:cs="Times New Roman"/>
                    <w:i/>
                    <w:sz w:val="28"/>
                    <w:szCs w:val="28"/>
                    <w:lang w:val="vi-VN"/>
                  </w:rPr>
                </m:ctrlPr>
              </m:e>
            </m:eqArr>
            <m:ctrlPr>
              <w:rPr>
                <w:rFonts w:ascii="Cambria Math" w:hAnsi="Cambria Math" w:cs="Times New Roman"/>
                <w:i/>
                <w:sz w:val="28"/>
                <w:szCs w:val="28"/>
                <w:lang w:val="vi-VN"/>
              </w:rPr>
            </m:ctrlPr>
          </m:e>
        </m:d>
      </m:oMath>
    </w:p>
    <w:p w14:paraId="7AD1C3E8"/>
    <w:p w14:paraId="44B96D57">
      <w:pPr>
        <w:ind w:firstLine="720" w:firstLineChars="0"/>
      </w:pPr>
      <w:r>
        <w:rPr>
          <w:rFonts w:hint="default" w:ascii="Times New Roman" w:hAnsi="Times New Roman" w:cs="Times New Roman"/>
          <w:sz w:val="28"/>
          <w:szCs w:val="28"/>
          <w:lang w:val="vi-VN"/>
        </w:rPr>
        <w:t xml:space="preserve"> </w:t>
      </w: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r>
                  <m:rPr/>
                  <w:rPr>
                    <w:rFonts w:hint="default" w:ascii="Cambria Math" w:hAnsi="Cambria Math" w:cs="Times New Roman"/>
                    <w:sz w:val="28"/>
                    <w:szCs w:val="28"/>
                    <w:lang w:val="vi-VN"/>
                  </w:rPr>
                  <m:t>192.168.1.128/26 (còn trống)</m:t>
                </m:r>
                <m:ctrlPr>
                  <w:rPr>
                    <w:rFonts w:ascii="Cambria Math" w:hAnsi="Cambria Math" w:cs="Times New Roman"/>
                    <w:i/>
                    <w:sz w:val="28"/>
                    <w:szCs w:val="28"/>
                    <w:lang w:val="vi-VN"/>
                  </w:rPr>
                </m:ctrlPr>
              </m:e>
              <m:e>
                <m:r>
                  <m:rPr/>
                  <w:rPr>
                    <w:rFonts w:hint="default" w:ascii="Cambria Math" w:hAnsi="Cambria Math" w:cs="Times New Roman"/>
                    <w:sz w:val="28"/>
                    <w:szCs w:val="28"/>
                    <w:lang w:val="vi-VN"/>
                  </w:rPr>
                  <m:t>192.168.1.192/26 (còn trống)</m:t>
                </m:r>
                <m:ctrlPr>
                  <w:rPr>
                    <w:rFonts w:ascii="Cambria Math" w:hAnsi="Cambria Math" w:cs="Times New Roman"/>
                    <w:i/>
                    <w:sz w:val="28"/>
                    <w:szCs w:val="28"/>
                    <w:lang w:val="vi-VN"/>
                  </w:rPr>
                </m:ctrlPr>
              </m:e>
            </m:eqArr>
            <m:ctrlPr>
              <w:rPr>
                <w:rFonts w:ascii="Cambria Math" w:hAnsi="Cambria Math" w:cs="Times New Roman"/>
                <w:i/>
                <w:sz w:val="28"/>
                <w:szCs w:val="28"/>
                <w:lang w:val="vi-VN"/>
              </w:rPr>
            </m:ctrlPr>
          </m:e>
        </m:d>
      </m:oMath>
    </w:p>
    <w:p w14:paraId="77FAD462">
      <w:pPr>
        <w:ind w:firstLine="720" w:firstLineChars="0"/>
        <w:rPr>
          <w:rFonts w:hint="default" w:ascii="Times New Roman" w:hAnsi="Times New Roman" w:cs="Times New Roman"/>
          <w:sz w:val="28"/>
          <w:szCs w:val="28"/>
          <w:lang w:val="vi-VN"/>
        </w:rPr>
      </w:pPr>
    </w:p>
    <w:p w14:paraId="0B57895E">
      <w:pPr>
        <w:ind w:firstLine="72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Subnet 2: VLAN 20 (Khu vực chơi game - tầng 2) : 40 thiết bị</w:t>
      </w:r>
    </w:p>
    <w:p w14:paraId="0146931B">
      <w:pPr>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Số IP cần dùng: 40 + 2 = 42</w:t>
      </w:r>
    </w:p>
    <w:p w14:paraId="1E00A936">
      <w:pPr>
        <w:ind w:left="720" w:leftChars="0" w:firstLine="720" w:firstLineChars="0"/>
        <w:rPr>
          <w:rFonts w:hint="default" w:ascii="Calibri" w:hAnsi="Cambria Math" w:cs="Times New Roman"/>
          <w:i w:val="0"/>
          <w:sz w:val="28"/>
          <w:szCs w:val="28"/>
          <w:lang w:val="vi-VN"/>
        </w:rPr>
      </w:pPr>
      <w:r>
        <w:rPr>
          <w:rFonts w:hint="default" w:ascii="Times New Roman" w:hAnsi="Times New Roman" w:cs="Times New Roman"/>
          <w:sz w:val="28"/>
          <w:szCs w:val="28"/>
          <w:lang w:val="vi-VN"/>
        </w:rPr>
        <w:t xml:space="preserve">Có </w:t>
      </w: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p>
                  <m:sSupPr>
                    <m:ctrlPr>
                      <w:rPr>
                        <w:rFonts w:ascii="Cambria Math" w:hAnsi="Cambria Math" w:cs="Times New Roman"/>
                        <w:i/>
                        <w:sz w:val="28"/>
                        <w:szCs w:val="28"/>
                        <w:lang w:val="vi-VN"/>
                      </w:rPr>
                    </m:ctrlPr>
                  </m:sSupPr>
                  <m:e>
                    <m:r>
                      <m:rPr/>
                      <w:rPr>
                        <w:rFonts w:hint="default" w:ascii="Cambria Math" w:hAnsi="Cambria Math" w:cs="Times New Roman"/>
                        <w:sz w:val="28"/>
                        <w:szCs w:val="28"/>
                        <w:lang w:val="vi-VN"/>
                      </w:rPr>
                      <m:t>2</m:t>
                    </m:r>
                    <m:ctrlPr>
                      <w:rPr>
                        <w:rFonts w:ascii="Cambria Math" w:hAnsi="Cambria Math" w:cs="Times New Roman"/>
                        <w:i/>
                        <w:sz w:val="28"/>
                        <w:szCs w:val="28"/>
                        <w:lang w:val="vi-VN"/>
                      </w:rPr>
                    </m:ctrlPr>
                  </m:e>
                  <m:sup>
                    <m:r>
                      <m:rPr/>
                      <w:rPr>
                        <w:rFonts w:hint="default" w:ascii="Cambria Math" w:hAnsi="Cambria Math" w:cs="Times New Roman"/>
                        <w:sz w:val="28"/>
                        <w:szCs w:val="28"/>
                        <w:lang w:val="vi-VN"/>
                      </w:rPr>
                      <m:t>m</m:t>
                    </m:r>
                    <m:ctrlPr>
                      <w:rPr>
                        <w:rFonts w:ascii="Cambria Math" w:hAnsi="Cambria Math" w:cs="Times New Roman"/>
                        <w:i/>
                        <w:sz w:val="28"/>
                        <w:szCs w:val="28"/>
                        <w:lang w:val="vi-VN"/>
                      </w:rPr>
                    </m:ctrlPr>
                  </m:sup>
                </m:sSup>
                <m:r>
                  <m:rPr/>
                  <w:rPr>
                    <w:rFonts w:hint="default" w:ascii="Cambria Math" w:hAnsi="Cambria Math" w:cs="Times New Roman"/>
                    <w:sz w:val="28"/>
                    <w:szCs w:val="28"/>
                    <w:lang w:val="vi-VN"/>
                  </w:rPr>
                  <m:t xml:space="preserve"> = </m:t>
                </m:r>
                <m:sSup>
                  <m:sSupPr>
                    <m:ctrlPr>
                      <w:rPr>
                        <w:rFonts w:hint="default" w:ascii="Cambria Math" w:hAnsi="Cambria Math" w:cs="Times New Roman"/>
                        <w:i/>
                        <w:sz w:val="28"/>
                        <w:szCs w:val="28"/>
                        <w:lang w:val="vi-VN"/>
                      </w:rPr>
                    </m:ctrlPr>
                  </m:sSupPr>
                  <m:e>
                    <m:r>
                      <m:rPr/>
                      <w:rPr>
                        <w:rFonts w:hint="default" w:ascii="Cambria Math" w:hAnsi="Cambria Math" w:cs="Times New Roman"/>
                        <w:sz w:val="28"/>
                        <w:szCs w:val="28"/>
                        <w:lang w:val="vi-VN"/>
                      </w:rPr>
                      <m:t>2</m:t>
                    </m:r>
                    <m:ctrlPr>
                      <w:rPr>
                        <w:rFonts w:hint="default" w:ascii="Cambria Math" w:hAnsi="Cambria Math" w:cs="Times New Roman"/>
                        <w:i/>
                        <w:sz w:val="28"/>
                        <w:szCs w:val="28"/>
                        <w:lang w:val="vi-VN"/>
                      </w:rPr>
                    </m:ctrlPr>
                  </m:e>
                  <m:sup>
                    <m:r>
                      <m:rPr/>
                      <w:rPr>
                        <w:rFonts w:hint="default" w:ascii="Cambria Math" w:hAnsi="Cambria Math" w:cs="Times New Roman"/>
                        <w:sz w:val="28"/>
                        <w:szCs w:val="28"/>
                        <w:lang w:val="vi-VN"/>
                      </w:rPr>
                      <m:t>6</m:t>
                    </m:r>
                    <m:ctrlPr>
                      <w:rPr>
                        <w:rFonts w:hint="default" w:ascii="Cambria Math" w:hAnsi="Cambria Math" w:cs="Times New Roman"/>
                        <w:i/>
                        <w:sz w:val="28"/>
                        <w:szCs w:val="28"/>
                        <w:lang w:val="vi-VN"/>
                      </w:rPr>
                    </m:ctrlPr>
                  </m:sup>
                </m:sSup>
                <m:r>
                  <m:rPr/>
                  <w:rPr>
                    <w:rFonts w:hint="default" w:ascii="Cambria Math" w:hAnsi="Cambria Math" w:cs="Times New Roman"/>
                    <w:sz w:val="28"/>
                    <w:szCs w:val="28"/>
                    <w:lang w:val="vi-VN"/>
                  </w:rPr>
                  <m:t xml:space="preserve"> &gt; 42</m:t>
                </m:r>
                <m:ctrlPr>
                  <w:rPr>
                    <w:rFonts w:ascii="Cambria Math" w:hAnsi="Cambria Math" w:cs="Times New Roman"/>
                    <w:i/>
                    <w:sz w:val="28"/>
                    <w:szCs w:val="28"/>
                    <w:lang w:val="vi-VN"/>
                  </w:rPr>
                </m:ctrlPr>
              </m:e>
              <m:e>
                <m:r>
                  <m:rPr/>
                  <w:rPr>
                    <w:rFonts w:hint="default" w:ascii="Cambria Math" w:hAnsi="Cambria Math" w:cs="Times New Roman"/>
                    <w:sz w:val="28"/>
                    <w:szCs w:val="28"/>
                    <w:lang w:val="vi-VN"/>
                  </w:rPr>
                  <m:t>m + n = 8</m:t>
                </m:r>
                <m:ctrlPr>
                  <w:rPr>
                    <w:rFonts w:ascii="Cambria Math" w:hAnsi="Cambria Math" w:cs="Times New Roman"/>
                    <w:i/>
                    <w:sz w:val="28"/>
                    <w:szCs w:val="28"/>
                    <w:lang w:val="vi-VN"/>
                  </w:rPr>
                </m:ctrlPr>
              </m:e>
            </m:eqArr>
            <m:ctrlPr>
              <w:rPr>
                <w:rFonts w:ascii="Cambria Math" w:hAnsi="Cambria Math" w:cs="Times New Roman"/>
                <w:i/>
                <w:sz w:val="28"/>
                <w:szCs w:val="28"/>
                <w:lang w:val="vi-VN"/>
              </w:rPr>
            </m:ctrlPr>
          </m:e>
        </m:d>
      </m:oMath>
      <w:r>
        <w:rPr>
          <w:rFonts w:hint="default" w:ascii="Calibri" w:hAnsi="Cambria Math" w:cs="Times New Roman"/>
          <w:i w:val="0"/>
          <w:sz w:val="28"/>
          <w:szCs w:val="28"/>
          <w:lang w:val="vi-VN"/>
        </w:rPr>
        <w:t xml:space="preserve">             ==&gt; n = 2, m = 6</w:t>
      </w:r>
    </w:p>
    <w:p w14:paraId="373C8DD9">
      <w:pPr>
        <w:ind w:left="720" w:leftChars="0" w:firstLine="720" w:firstLineChars="0"/>
        <w:rPr>
          <w:rFonts w:hint="default" w:hAnsi="Cambria Math" w:cs="Times New Roman"/>
          <w:i w:val="0"/>
          <w:sz w:val="28"/>
          <w:szCs w:val="28"/>
          <w:lang w:val="vi-VN"/>
        </w:rPr>
      </w:pPr>
      <w:r>
        <w:rPr>
          <w:rFonts w:hint="default" w:ascii="Times New Roman" w:hAnsi="Times New Roman" w:cs="Times New Roman"/>
          <w:i w:val="0"/>
          <w:sz w:val="28"/>
          <w:szCs w:val="28"/>
          <w:lang w:val="vi-VN"/>
        </w:rPr>
        <w:t xml:space="preserve">Số mạng con là </w:t>
      </w:r>
      <m:oMath>
        <m:sSup>
          <m:sSupPr>
            <m:ctrlPr>
              <w:rPr>
                <w:rFonts w:ascii="Cambria Math" w:hAnsi="Cambria Math" w:cs="Times New Roman"/>
                <w:i/>
                <w:sz w:val="28"/>
                <w:szCs w:val="28"/>
                <w:lang w:val="vi-VN"/>
              </w:rPr>
            </m:ctrlPr>
          </m:sSupPr>
          <m:e>
            <m:r>
              <m:rPr/>
              <w:rPr>
                <w:rFonts w:hint="default" w:ascii="Cambria Math" w:hAnsi="Cambria Math" w:cs="Times New Roman"/>
                <w:sz w:val="28"/>
                <w:szCs w:val="28"/>
                <w:lang w:val="vi-VN"/>
              </w:rPr>
              <m:t>2</m:t>
            </m:r>
            <m:ctrlPr>
              <w:rPr>
                <w:rFonts w:ascii="Cambria Math" w:hAnsi="Cambria Math" w:cs="Times New Roman"/>
                <w:i/>
                <w:sz w:val="28"/>
                <w:szCs w:val="28"/>
                <w:lang w:val="vi-VN"/>
              </w:rPr>
            </m:ctrlPr>
          </m:e>
          <m:sup>
            <m:r>
              <m:rPr/>
              <w:rPr>
                <w:rFonts w:hint="default" w:ascii="Cambria Math" w:hAnsi="Cambria Math" w:cs="Times New Roman"/>
                <w:sz w:val="28"/>
                <w:szCs w:val="28"/>
                <w:lang w:val="vi-VN"/>
              </w:rPr>
              <m:t>n</m:t>
            </m:r>
            <m:ctrlPr>
              <w:rPr>
                <w:rFonts w:ascii="Cambria Math" w:hAnsi="Cambria Math" w:cs="Times New Roman"/>
                <w:i/>
                <w:sz w:val="28"/>
                <w:szCs w:val="28"/>
                <w:lang w:val="vi-VN"/>
              </w:rPr>
            </m:ctrlPr>
          </m:sup>
        </m:sSup>
        <m:r>
          <m:rPr/>
          <w:rPr>
            <w:rFonts w:hint="default" w:ascii="Cambria Math" w:hAnsi="Cambria Math" w:cs="Times New Roman"/>
            <w:sz w:val="28"/>
            <w:szCs w:val="28"/>
            <w:lang w:val="vi-VN"/>
          </w:rPr>
          <m:t xml:space="preserve"> = </m:t>
        </m:r>
        <m:sSup>
          <m:sSupPr>
            <m:ctrlPr>
              <w:rPr>
                <w:rFonts w:hint="default" w:ascii="Cambria Math" w:hAnsi="Cambria Math" w:cs="Times New Roman"/>
                <w:i/>
                <w:sz w:val="28"/>
                <w:szCs w:val="28"/>
                <w:lang w:val="vi-VN"/>
              </w:rPr>
            </m:ctrlPr>
          </m:sSupPr>
          <m:e>
            <m:r>
              <m:rPr/>
              <w:rPr>
                <w:rFonts w:hint="default" w:ascii="Cambria Math" w:hAnsi="Cambria Math" w:cs="Times New Roman"/>
                <w:sz w:val="28"/>
                <w:szCs w:val="28"/>
                <w:lang w:val="vi-VN"/>
              </w:rPr>
              <m:t>2</m:t>
            </m:r>
            <m:ctrlPr>
              <w:rPr>
                <w:rFonts w:hint="default" w:ascii="Cambria Math" w:hAnsi="Cambria Math" w:cs="Times New Roman"/>
                <w:i/>
                <w:sz w:val="28"/>
                <w:szCs w:val="28"/>
                <w:lang w:val="vi-VN"/>
              </w:rPr>
            </m:ctrlPr>
          </m:e>
          <m:sup>
            <m:r>
              <m:rPr/>
              <w:rPr>
                <w:rFonts w:hint="default" w:ascii="Cambria Math" w:hAnsi="Cambria Math" w:cs="Times New Roman"/>
                <w:sz w:val="28"/>
                <w:szCs w:val="28"/>
                <w:lang w:val="vi-VN"/>
              </w:rPr>
              <m:t>2</m:t>
            </m:r>
            <m:ctrlPr>
              <w:rPr>
                <w:rFonts w:hint="default" w:ascii="Cambria Math" w:hAnsi="Cambria Math" w:cs="Times New Roman"/>
                <w:i/>
                <w:sz w:val="28"/>
                <w:szCs w:val="28"/>
                <w:lang w:val="vi-VN"/>
              </w:rPr>
            </m:ctrlPr>
          </m:sup>
        </m:sSup>
        <m:r>
          <m:rPr/>
          <w:rPr>
            <w:rFonts w:hint="default" w:ascii="Cambria Math" w:hAnsi="Cambria Math" w:cs="Times New Roman"/>
            <w:sz w:val="28"/>
            <w:szCs w:val="28"/>
            <w:lang w:val="vi-VN"/>
          </w:rPr>
          <m:t xml:space="preserve"> = 4</m:t>
        </m:r>
      </m:oMath>
    </w:p>
    <w:p w14:paraId="491A3669">
      <w:pPr>
        <w:ind w:left="720" w:leftChars="0" w:firstLine="720" w:firstLineChars="0"/>
        <w:rPr>
          <w:rFonts w:hint="default" w:hAnsi="Cambria Math" w:cs="Times New Roman"/>
          <w:i w:val="0"/>
          <w:sz w:val="28"/>
          <w:szCs w:val="28"/>
          <w:lang w:val="vi-VN"/>
        </w:rPr>
      </w:pPr>
      <w:r>
        <w:rPr>
          <w:rFonts w:hint="default" w:ascii="Times New Roman" w:hAnsi="Times New Roman" w:cs="Times New Roman"/>
          <w:i w:val="0"/>
          <w:sz w:val="28"/>
          <w:szCs w:val="28"/>
          <w:lang w:val="vi-VN"/>
        </w:rPr>
        <w:t xml:space="preserve">Số host mỗi mạng con là </w:t>
      </w:r>
      <m:oMath>
        <m:sSup>
          <m:sSupPr>
            <m:ctrlPr>
              <w:rPr>
                <w:rFonts w:ascii="Cambria Math" w:hAnsi="Cambria Math" w:cs="Times New Roman"/>
                <w:i/>
                <w:sz w:val="28"/>
                <w:szCs w:val="28"/>
                <w:lang w:val="vi-VN"/>
              </w:rPr>
            </m:ctrlPr>
          </m:sSupPr>
          <m:e>
            <m:r>
              <m:rPr/>
              <w:rPr>
                <w:rFonts w:hint="default" w:ascii="Cambria Math" w:hAnsi="Cambria Math" w:cs="Times New Roman"/>
                <w:sz w:val="28"/>
                <w:szCs w:val="28"/>
                <w:lang w:val="vi-VN"/>
              </w:rPr>
              <m:t>2</m:t>
            </m:r>
            <m:ctrlPr>
              <w:rPr>
                <w:rFonts w:ascii="Cambria Math" w:hAnsi="Cambria Math" w:cs="Times New Roman"/>
                <w:i/>
                <w:sz w:val="28"/>
                <w:szCs w:val="28"/>
                <w:lang w:val="vi-VN"/>
              </w:rPr>
            </m:ctrlPr>
          </m:e>
          <m:sup>
            <m:r>
              <m:rPr/>
              <w:rPr>
                <w:rFonts w:hint="default" w:ascii="Cambria Math" w:hAnsi="Cambria Math" w:cs="Times New Roman"/>
                <w:sz w:val="28"/>
                <w:szCs w:val="28"/>
                <w:lang w:val="vi-VN"/>
              </w:rPr>
              <m:t>m</m:t>
            </m:r>
            <m:ctrlPr>
              <w:rPr>
                <w:rFonts w:ascii="Cambria Math" w:hAnsi="Cambria Math" w:cs="Times New Roman"/>
                <w:i/>
                <w:sz w:val="28"/>
                <w:szCs w:val="28"/>
                <w:lang w:val="vi-VN"/>
              </w:rPr>
            </m:ctrlPr>
          </m:sup>
        </m:sSup>
        <m:r>
          <m:rPr/>
          <w:rPr>
            <w:rFonts w:hint="default" w:ascii="Cambria Math" w:hAnsi="Cambria Math" w:cs="Times New Roman"/>
            <w:sz w:val="28"/>
            <w:szCs w:val="28"/>
            <w:lang w:val="vi-VN"/>
          </w:rPr>
          <m:t xml:space="preserve"> − 2 = 62</m:t>
        </m:r>
      </m:oMath>
    </w:p>
    <w:p w14:paraId="7929AFAE">
      <w:pPr>
        <w:ind w:left="720" w:leftChars="0" w:firstLine="720" w:firstLineChars="0"/>
        <w:rPr>
          <w:rFonts w:hint="default" w:ascii="Times New Roman" w:hAnsi="Times New Roman" w:cs="Times New Roman"/>
          <w:i w:val="0"/>
          <w:sz w:val="28"/>
          <w:szCs w:val="28"/>
          <w:lang w:val="vi-VN"/>
        </w:rPr>
      </w:pPr>
      <w:r>
        <w:rPr>
          <w:rFonts w:hint="default" w:ascii="Times New Roman" w:hAnsi="Times New Roman" w:cs="Times New Roman"/>
          <w:i w:val="0"/>
          <w:sz w:val="28"/>
          <w:szCs w:val="28"/>
          <w:lang w:val="vi-VN"/>
        </w:rPr>
        <w:t xml:space="preserve">Bước nhảy mạng là </w:t>
      </w:r>
      <m:oMath>
        <m:sSup>
          <m:sSupPr>
            <m:ctrlPr>
              <w:rPr>
                <w:rFonts w:ascii="Cambria Math" w:hAnsi="Cambria Math" w:cs="Times New Roman"/>
                <w:i/>
                <w:sz w:val="28"/>
                <w:szCs w:val="28"/>
                <w:lang w:val="vi-VN"/>
              </w:rPr>
            </m:ctrlPr>
          </m:sSupPr>
          <m:e>
            <m:r>
              <m:rPr/>
              <w:rPr>
                <w:rFonts w:hint="default" w:ascii="Cambria Math" w:hAnsi="Cambria Math" w:cs="Times New Roman"/>
                <w:sz w:val="28"/>
                <w:szCs w:val="28"/>
                <w:lang w:val="vi-VN"/>
              </w:rPr>
              <m:t>k = 2</m:t>
            </m:r>
            <m:ctrlPr>
              <w:rPr>
                <w:rFonts w:ascii="Cambria Math" w:hAnsi="Cambria Math" w:cs="Times New Roman"/>
                <w:i/>
                <w:sz w:val="28"/>
                <w:szCs w:val="28"/>
                <w:lang w:val="vi-VN"/>
              </w:rPr>
            </m:ctrlPr>
          </m:e>
          <m:sup>
            <m:r>
              <m:rPr/>
              <w:rPr>
                <w:rFonts w:hint="default" w:ascii="Cambria Math" w:hAnsi="Cambria Math" w:cs="Times New Roman"/>
                <w:sz w:val="28"/>
                <w:szCs w:val="28"/>
                <w:lang w:val="vi-VN"/>
              </w:rPr>
              <m:t>8−n</m:t>
            </m:r>
            <m:ctrlPr>
              <w:rPr>
                <w:rFonts w:ascii="Cambria Math" w:hAnsi="Cambria Math" w:cs="Times New Roman"/>
                <w:i/>
                <w:sz w:val="28"/>
                <w:szCs w:val="28"/>
                <w:lang w:val="vi-VN"/>
              </w:rPr>
            </m:ctrlPr>
          </m:sup>
        </m:sSup>
        <m:r>
          <m:rPr/>
          <w:rPr>
            <w:rFonts w:hint="default" w:ascii="Cambria Math" w:hAnsi="Cambria Math" w:cs="Times New Roman"/>
            <w:sz w:val="28"/>
            <w:szCs w:val="28"/>
            <w:lang w:val="vi-VN"/>
          </w:rPr>
          <m:t xml:space="preserve"> = </m:t>
        </m:r>
        <m:sSup>
          <m:sSupPr>
            <m:ctrlPr>
              <w:rPr>
                <w:rFonts w:hint="default" w:ascii="Cambria Math" w:hAnsi="Cambria Math" w:cs="Times New Roman"/>
                <w:i/>
                <w:sz w:val="28"/>
                <w:szCs w:val="28"/>
                <w:lang w:val="vi-VN"/>
              </w:rPr>
            </m:ctrlPr>
          </m:sSupPr>
          <m:e>
            <m:r>
              <m:rPr/>
              <w:rPr>
                <w:rFonts w:hint="default" w:ascii="Cambria Math" w:hAnsi="Cambria Math" w:cs="Times New Roman"/>
                <w:sz w:val="28"/>
                <w:szCs w:val="28"/>
                <w:lang w:val="vi-VN"/>
              </w:rPr>
              <m:t>2</m:t>
            </m:r>
            <m:ctrlPr>
              <w:rPr>
                <w:rFonts w:hint="default" w:ascii="Cambria Math" w:hAnsi="Cambria Math" w:cs="Times New Roman"/>
                <w:i/>
                <w:sz w:val="28"/>
                <w:szCs w:val="28"/>
                <w:lang w:val="vi-VN"/>
              </w:rPr>
            </m:ctrlPr>
          </m:e>
          <m:sup>
            <m:r>
              <m:rPr/>
              <w:rPr>
                <w:rFonts w:hint="default" w:ascii="Cambria Math" w:hAnsi="Cambria Math" w:cs="Times New Roman"/>
                <w:sz w:val="28"/>
                <w:szCs w:val="28"/>
                <w:lang w:val="vi-VN"/>
              </w:rPr>
              <m:t>6</m:t>
            </m:r>
            <m:ctrlPr>
              <w:rPr>
                <w:rFonts w:hint="default" w:ascii="Cambria Math" w:hAnsi="Cambria Math" w:cs="Times New Roman"/>
                <w:i/>
                <w:sz w:val="28"/>
                <w:szCs w:val="28"/>
                <w:lang w:val="vi-VN"/>
              </w:rPr>
            </m:ctrlPr>
          </m:sup>
        </m:sSup>
        <m:r>
          <m:rPr/>
          <w:rPr>
            <w:rFonts w:hint="default" w:ascii="Cambria Math" w:hAnsi="Cambria Math" w:cs="Times New Roman"/>
            <w:sz w:val="28"/>
            <w:szCs w:val="28"/>
            <w:lang w:val="vi-VN"/>
          </w:rPr>
          <m:t xml:space="preserve"> = 64</m:t>
        </m:r>
      </m:oMath>
    </w:p>
    <w:p w14:paraId="2A69B560">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Vậy    </w:t>
      </w: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r>
                  <m:rPr/>
                  <w:rPr>
                    <w:rFonts w:hint="default" w:ascii="Cambria Math" w:hAnsi="Cambria Math" w:cs="Times New Roman"/>
                    <w:sz w:val="28"/>
                    <w:szCs w:val="28"/>
                    <w:lang w:val="vi-VN"/>
                  </w:rPr>
                  <m:t>192.168.1.0/26 (dùng cho Subnet 1)</m:t>
                </m:r>
                <m:ctrlPr>
                  <w:rPr>
                    <w:rFonts w:ascii="Cambria Math" w:hAnsi="Cambria Math" w:cs="Times New Roman"/>
                    <w:i/>
                    <w:sz w:val="28"/>
                    <w:szCs w:val="28"/>
                    <w:lang w:val="vi-VN"/>
                  </w:rPr>
                </m:ctrlPr>
              </m:e>
              <m:e>
                <m:r>
                  <m:rPr/>
                  <w:rPr>
                    <w:rFonts w:hint="default" w:ascii="Cambria Math" w:hAnsi="Cambria Math" w:cs="Times New Roman"/>
                    <w:sz w:val="28"/>
                    <w:szCs w:val="28"/>
                    <w:lang w:val="vi-VN"/>
                  </w:rPr>
                  <m:t>192.168.1.64/26 (dùng cho Subnet 2)</m:t>
                </m:r>
                <m:ctrlPr>
                  <w:rPr>
                    <w:rFonts w:ascii="Cambria Math" w:hAnsi="Cambria Math" w:cs="Times New Roman"/>
                    <w:i/>
                    <w:sz w:val="28"/>
                    <w:szCs w:val="28"/>
                    <w:lang w:val="vi-VN"/>
                  </w:rPr>
                </m:ctrlPr>
              </m:e>
            </m:eqArr>
            <m:ctrlPr>
              <w:rPr>
                <w:rFonts w:ascii="Cambria Math" w:hAnsi="Cambria Math" w:cs="Times New Roman"/>
                <w:i/>
                <w:sz w:val="28"/>
                <w:szCs w:val="28"/>
                <w:lang w:val="vi-VN"/>
              </w:rPr>
            </m:ctrlPr>
          </m:e>
        </m:d>
      </m:oMath>
    </w:p>
    <w:p w14:paraId="532AF7CA"/>
    <w:p w14:paraId="730888E9">
      <w:pPr>
        <w:ind w:firstLine="720" w:firstLineChars="0"/>
      </w:pPr>
      <w:r>
        <w:rPr>
          <w:rFonts w:hint="default" w:ascii="Times New Roman" w:hAnsi="Times New Roman" w:cs="Times New Roman"/>
          <w:sz w:val="28"/>
          <w:szCs w:val="28"/>
          <w:lang w:val="vi-VN"/>
        </w:rPr>
        <w:t xml:space="preserve"> </w:t>
      </w: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r>
                  <m:rPr/>
                  <w:rPr>
                    <w:rFonts w:hint="default" w:ascii="Cambria Math" w:hAnsi="Cambria Math" w:cs="Times New Roman"/>
                    <w:sz w:val="28"/>
                    <w:szCs w:val="28"/>
                    <w:lang w:val="vi-VN"/>
                  </w:rPr>
                  <m:t>192.168.1.128/26 (còn trống)</m:t>
                </m:r>
                <m:ctrlPr>
                  <w:rPr>
                    <w:rFonts w:ascii="Cambria Math" w:hAnsi="Cambria Math" w:cs="Times New Roman"/>
                    <w:i/>
                    <w:sz w:val="28"/>
                    <w:szCs w:val="28"/>
                    <w:lang w:val="vi-VN"/>
                  </w:rPr>
                </m:ctrlPr>
              </m:e>
              <m:e>
                <m:r>
                  <m:rPr/>
                  <w:rPr>
                    <w:rFonts w:hint="default" w:ascii="Cambria Math" w:hAnsi="Cambria Math" w:cs="Times New Roman"/>
                    <w:sz w:val="28"/>
                    <w:szCs w:val="28"/>
                    <w:lang w:val="vi-VN"/>
                  </w:rPr>
                  <m:t>192.168.1.192/26 (còn trống)</m:t>
                </m:r>
                <m:ctrlPr>
                  <w:rPr>
                    <w:rFonts w:ascii="Cambria Math" w:hAnsi="Cambria Math" w:cs="Times New Roman"/>
                    <w:i/>
                    <w:sz w:val="28"/>
                    <w:szCs w:val="28"/>
                    <w:lang w:val="vi-VN"/>
                  </w:rPr>
                </m:ctrlPr>
              </m:e>
            </m:eqArr>
            <m:ctrlPr>
              <w:rPr>
                <w:rFonts w:ascii="Cambria Math" w:hAnsi="Cambria Math" w:cs="Times New Roman"/>
                <w:i/>
                <w:sz w:val="28"/>
                <w:szCs w:val="28"/>
                <w:lang w:val="vi-VN"/>
              </w:rPr>
            </m:ctrlPr>
          </m:e>
        </m:d>
      </m:oMath>
    </w:p>
    <w:p w14:paraId="15819686">
      <w:pPr>
        <w:ind w:firstLine="720" w:firstLineChars="0"/>
        <w:rPr>
          <w:rFonts w:hint="default" w:ascii="Times New Roman" w:hAnsi="Times New Roman" w:cs="Times New Roman"/>
          <w:b/>
          <w:bCs/>
          <w:sz w:val="28"/>
          <w:szCs w:val="28"/>
          <w:lang w:val="vi-VN"/>
        </w:rPr>
      </w:pPr>
    </w:p>
    <w:p w14:paraId="7B2557BC">
      <w:pPr>
        <w:ind w:firstLine="72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Subnet 3: VLAN 30 (Khu vực VIP - tầng 3) : 20 thiết bị</w:t>
      </w:r>
    </w:p>
    <w:p w14:paraId="255421FA">
      <w:pPr>
        <w:ind w:left="720" w:leftChars="0"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Số IP cần dùng: 20 + 2 = 22</w:t>
      </w:r>
    </w:p>
    <w:p w14:paraId="52620F10">
      <w:pPr>
        <w:ind w:left="720" w:leftChars="0" w:firstLine="720" w:firstLineChars="0"/>
        <w:rPr>
          <w:rFonts w:hint="default" w:ascii="Calibri" w:hAnsi="Cambria Math" w:cs="Times New Roman"/>
          <w:i w:val="0"/>
          <w:sz w:val="28"/>
          <w:szCs w:val="28"/>
          <w:lang w:val="vi-VN"/>
        </w:rPr>
      </w:pPr>
      <w:r>
        <w:rPr>
          <w:rFonts w:hint="default" w:ascii="Times New Roman" w:hAnsi="Times New Roman" w:cs="Times New Roman"/>
          <w:sz w:val="28"/>
          <w:szCs w:val="28"/>
          <w:lang w:val="vi-VN"/>
        </w:rPr>
        <w:t xml:space="preserve">Có </w:t>
      </w: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sSup>
                  <m:sSupPr>
                    <m:ctrlPr>
                      <w:rPr>
                        <w:rFonts w:ascii="Cambria Math" w:hAnsi="Cambria Math" w:cs="Times New Roman"/>
                        <w:i/>
                        <w:sz w:val="28"/>
                        <w:szCs w:val="28"/>
                        <w:lang w:val="vi-VN"/>
                      </w:rPr>
                    </m:ctrlPr>
                  </m:sSupPr>
                  <m:e>
                    <m:r>
                      <m:rPr/>
                      <w:rPr>
                        <w:rFonts w:hint="default" w:ascii="Cambria Math" w:hAnsi="Cambria Math" w:cs="Times New Roman"/>
                        <w:sz w:val="28"/>
                        <w:szCs w:val="28"/>
                        <w:lang w:val="vi-VN"/>
                      </w:rPr>
                      <m:t>2</m:t>
                    </m:r>
                    <m:ctrlPr>
                      <w:rPr>
                        <w:rFonts w:ascii="Cambria Math" w:hAnsi="Cambria Math" w:cs="Times New Roman"/>
                        <w:i/>
                        <w:sz w:val="28"/>
                        <w:szCs w:val="28"/>
                        <w:lang w:val="vi-VN"/>
                      </w:rPr>
                    </m:ctrlPr>
                  </m:e>
                  <m:sup>
                    <m:r>
                      <m:rPr/>
                      <w:rPr>
                        <w:rFonts w:hint="default" w:ascii="Cambria Math" w:hAnsi="Cambria Math" w:cs="Times New Roman"/>
                        <w:sz w:val="28"/>
                        <w:szCs w:val="28"/>
                        <w:lang w:val="vi-VN"/>
                      </w:rPr>
                      <m:t>m</m:t>
                    </m:r>
                    <m:ctrlPr>
                      <w:rPr>
                        <w:rFonts w:ascii="Cambria Math" w:hAnsi="Cambria Math" w:cs="Times New Roman"/>
                        <w:i/>
                        <w:sz w:val="28"/>
                        <w:szCs w:val="28"/>
                        <w:lang w:val="vi-VN"/>
                      </w:rPr>
                    </m:ctrlPr>
                  </m:sup>
                </m:sSup>
                <m:r>
                  <m:rPr/>
                  <w:rPr>
                    <w:rFonts w:hint="default" w:ascii="Cambria Math" w:hAnsi="Cambria Math" w:cs="Times New Roman"/>
                    <w:sz w:val="28"/>
                    <w:szCs w:val="28"/>
                    <w:lang w:val="vi-VN"/>
                  </w:rPr>
                  <m:t xml:space="preserve"> = </m:t>
                </m:r>
                <m:sSup>
                  <m:sSupPr>
                    <m:ctrlPr>
                      <w:rPr>
                        <w:rFonts w:hint="default" w:ascii="Cambria Math" w:hAnsi="Cambria Math" w:cs="Times New Roman"/>
                        <w:i/>
                        <w:sz w:val="28"/>
                        <w:szCs w:val="28"/>
                        <w:lang w:val="vi-VN"/>
                      </w:rPr>
                    </m:ctrlPr>
                  </m:sSupPr>
                  <m:e>
                    <m:r>
                      <m:rPr/>
                      <w:rPr>
                        <w:rFonts w:hint="default" w:ascii="Cambria Math" w:hAnsi="Cambria Math" w:cs="Times New Roman"/>
                        <w:sz w:val="28"/>
                        <w:szCs w:val="28"/>
                        <w:lang w:val="vi-VN"/>
                      </w:rPr>
                      <m:t>2</m:t>
                    </m:r>
                    <m:ctrlPr>
                      <w:rPr>
                        <w:rFonts w:hint="default" w:ascii="Cambria Math" w:hAnsi="Cambria Math" w:cs="Times New Roman"/>
                        <w:i/>
                        <w:sz w:val="28"/>
                        <w:szCs w:val="28"/>
                        <w:lang w:val="vi-VN"/>
                      </w:rPr>
                    </m:ctrlPr>
                  </m:e>
                  <m:sup>
                    <m:r>
                      <m:rPr/>
                      <w:rPr>
                        <w:rFonts w:hint="default" w:ascii="Cambria Math" w:hAnsi="Cambria Math" w:cs="Times New Roman"/>
                        <w:sz w:val="28"/>
                        <w:szCs w:val="28"/>
                        <w:lang w:val="vi-VN"/>
                      </w:rPr>
                      <m:t>6</m:t>
                    </m:r>
                    <m:ctrlPr>
                      <w:rPr>
                        <w:rFonts w:hint="default" w:ascii="Cambria Math" w:hAnsi="Cambria Math" w:cs="Times New Roman"/>
                        <w:i/>
                        <w:sz w:val="28"/>
                        <w:szCs w:val="28"/>
                        <w:lang w:val="vi-VN"/>
                      </w:rPr>
                    </m:ctrlPr>
                  </m:sup>
                </m:sSup>
                <m:r>
                  <m:rPr/>
                  <w:rPr>
                    <w:rFonts w:hint="default" w:ascii="Cambria Math" w:hAnsi="Cambria Math" w:cs="Times New Roman"/>
                    <w:sz w:val="28"/>
                    <w:szCs w:val="28"/>
                    <w:lang w:val="vi-VN"/>
                  </w:rPr>
                  <m:t xml:space="preserve"> &gt; 22</m:t>
                </m:r>
                <m:ctrlPr>
                  <w:rPr>
                    <w:rFonts w:ascii="Cambria Math" w:hAnsi="Cambria Math" w:cs="Times New Roman"/>
                    <w:i/>
                    <w:sz w:val="28"/>
                    <w:szCs w:val="28"/>
                    <w:lang w:val="vi-VN"/>
                  </w:rPr>
                </m:ctrlPr>
              </m:e>
              <m:e>
                <m:r>
                  <m:rPr/>
                  <w:rPr>
                    <w:rFonts w:hint="default" w:ascii="Cambria Math" w:hAnsi="Cambria Math" w:cs="Times New Roman"/>
                    <w:sz w:val="28"/>
                    <w:szCs w:val="28"/>
                    <w:lang w:val="vi-VN"/>
                  </w:rPr>
                  <m:t>m + n = 8</m:t>
                </m:r>
                <m:ctrlPr>
                  <w:rPr>
                    <w:rFonts w:ascii="Cambria Math" w:hAnsi="Cambria Math" w:cs="Times New Roman"/>
                    <w:i/>
                    <w:sz w:val="28"/>
                    <w:szCs w:val="28"/>
                    <w:lang w:val="vi-VN"/>
                  </w:rPr>
                </m:ctrlPr>
              </m:e>
            </m:eqArr>
            <m:ctrlPr>
              <w:rPr>
                <w:rFonts w:ascii="Cambria Math" w:hAnsi="Cambria Math" w:cs="Times New Roman"/>
                <w:i/>
                <w:sz w:val="28"/>
                <w:szCs w:val="28"/>
                <w:lang w:val="vi-VN"/>
              </w:rPr>
            </m:ctrlPr>
          </m:e>
        </m:d>
      </m:oMath>
      <w:r>
        <w:rPr>
          <w:rFonts w:hint="default" w:ascii="Calibri" w:hAnsi="Cambria Math" w:cs="Times New Roman"/>
          <w:i w:val="0"/>
          <w:sz w:val="28"/>
          <w:szCs w:val="28"/>
          <w:lang w:val="vi-VN"/>
        </w:rPr>
        <w:t xml:space="preserve">             ==&gt; n = 3, m = 5</w:t>
      </w:r>
    </w:p>
    <w:p w14:paraId="67974998">
      <w:pPr>
        <w:ind w:left="720" w:leftChars="0" w:firstLine="720" w:firstLineChars="0"/>
        <w:rPr>
          <w:rFonts w:hint="default" w:hAnsi="Cambria Math" w:cs="Times New Roman"/>
          <w:i w:val="0"/>
          <w:sz w:val="28"/>
          <w:szCs w:val="28"/>
          <w:lang w:val="vi-VN"/>
        </w:rPr>
      </w:pPr>
      <w:r>
        <w:rPr>
          <w:rFonts w:hint="default" w:ascii="Times New Roman" w:hAnsi="Times New Roman" w:cs="Times New Roman"/>
          <w:i w:val="0"/>
          <w:sz w:val="28"/>
          <w:szCs w:val="28"/>
          <w:lang w:val="vi-VN"/>
        </w:rPr>
        <w:t xml:space="preserve">Số mạng con là </w:t>
      </w:r>
      <m:oMath>
        <m:sSup>
          <m:sSupPr>
            <m:ctrlPr>
              <w:rPr>
                <w:rFonts w:ascii="Cambria Math" w:hAnsi="Cambria Math" w:cs="Times New Roman"/>
                <w:i/>
                <w:sz w:val="28"/>
                <w:szCs w:val="28"/>
                <w:lang w:val="vi-VN"/>
              </w:rPr>
            </m:ctrlPr>
          </m:sSupPr>
          <m:e>
            <m:r>
              <m:rPr/>
              <w:rPr>
                <w:rFonts w:hint="default" w:ascii="Cambria Math" w:hAnsi="Cambria Math" w:cs="Times New Roman"/>
                <w:sz w:val="28"/>
                <w:szCs w:val="28"/>
                <w:lang w:val="vi-VN"/>
              </w:rPr>
              <m:t>2</m:t>
            </m:r>
            <m:ctrlPr>
              <w:rPr>
                <w:rFonts w:ascii="Cambria Math" w:hAnsi="Cambria Math" w:cs="Times New Roman"/>
                <w:i/>
                <w:sz w:val="28"/>
                <w:szCs w:val="28"/>
                <w:lang w:val="vi-VN"/>
              </w:rPr>
            </m:ctrlPr>
          </m:e>
          <m:sup>
            <m:r>
              <m:rPr/>
              <w:rPr>
                <w:rFonts w:hint="default" w:ascii="Cambria Math" w:hAnsi="Cambria Math" w:cs="Times New Roman"/>
                <w:sz w:val="28"/>
                <w:szCs w:val="28"/>
                <w:lang w:val="vi-VN"/>
              </w:rPr>
              <m:t>n</m:t>
            </m:r>
            <m:ctrlPr>
              <w:rPr>
                <w:rFonts w:ascii="Cambria Math" w:hAnsi="Cambria Math" w:cs="Times New Roman"/>
                <w:i/>
                <w:sz w:val="28"/>
                <w:szCs w:val="28"/>
                <w:lang w:val="vi-VN"/>
              </w:rPr>
            </m:ctrlPr>
          </m:sup>
        </m:sSup>
        <m:r>
          <m:rPr/>
          <w:rPr>
            <w:rFonts w:hint="default" w:ascii="Cambria Math" w:hAnsi="Cambria Math" w:cs="Times New Roman"/>
            <w:sz w:val="28"/>
            <w:szCs w:val="28"/>
            <w:lang w:val="vi-VN"/>
          </w:rPr>
          <m:t xml:space="preserve"> = </m:t>
        </m:r>
        <m:sSup>
          <m:sSupPr>
            <m:ctrlPr>
              <w:rPr>
                <w:rFonts w:hint="default" w:ascii="Cambria Math" w:hAnsi="Cambria Math" w:cs="Times New Roman"/>
                <w:i/>
                <w:sz w:val="28"/>
                <w:szCs w:val="28"/>
                <w:lang w:val="vi-VN"/>
              </w:rPr>
            </m:ctrlPr>
          </m:sSupPr>
          <m:e>
            <m:r>
              <m:rPr/>
              <w:rPr>
                <w:rFonts w:hint="default" w:ascii="Cambria Math" w:hAnsi="Cambria Math" w:cs="Times New Roman"/>
                <w:sz w:val="28"/>
                <w:szCs w:val="28"/>
                <w:lang w:val="vi-VN"/>
              </w:rPr>
              <m:t>2</m:t>
            </m:r>
            <m:ctrlPr>
              <w:rPr>
                <w:rFonts w:hint="default" w:ascii="Cambria Math" w:hAnsi="Cambria Math" w:cs="Times New Roman"/>
                <w:i/>
                <w:sz w:val="28"/>
                <w:szCs w:val="28"/>
                <w:lang w:val="vi-VN"/>
              </w:rPr>
            </m:ctrlPr>
          </m:e>
          <m:sup>
            <m:r>
              <m:rPr/>
              <w:rPr>
                <w:rFonts w:hint="default" w:ascii="Cambria Math" w:hAnsi="Cambria Math" w:cs="Times New Roman"/>
                <w:sz w:val="28"/>
                <w:szCs w:val="28"/>
                <w:lang w:val="vi-VN"/>
              </w:rPr>
              <m:t>3</m:t>
            </m:r>
            <m:ctrlPr>
              <w:rPr>
                <w:rFonts w:hint="default" w:ascii="Cambria Math" w:hAnsi="Cambria Math" w:cs="Times New Roman"/>
                <w:i/>
                <w:sz w:val="28"/>
                <w:szCs w:val="28"/>
                <w:lang w:val="vi-VN"/>
              </w:rPr>
            </m:ctrlPr>
          </m:sup>
        </m:sSup>
        <m:r>
          <m:rPr/>
          <w:rPr>
            <w:rFonts w:hint="default" w:ascii="Cambria Math" w:hAnsi="Cambria Math" w:cs="Times New Roman"/>
            <w:sz w:val="28"/>
            <w:szCs w:val="28"/>
            <w:lang w:val="vi-VN"/>
          </w:rPr>
          <m:t xml:space="preserve"> = 8</m:t>
        </m:r>
      </m:oMath>
    </w:p>
    <w:p w14:paraId="108D7619">
      <w:pPr>
        <w:ind w:left="720" w:leftChars="0" w:firstLine="720" w:firstLineChars="0"/>
        <w:rPr>
          <w:rFonts w:hint="default" w:hAnsi="Cambria Math" w:cs="Times New Roman"/>
          <w:i w:val="0"/>
          <w:sz w:val="28"/>
          <w:szCs w:val="28"/>
          <w:lang w:val="vi-VN"/>
        </w:rPr>
      </w:pPr>
      <w:r>
        <w:rPr>
          <w:rFonts w:hint="default" w:ascii="Times New Roman" w:hAnsi="Times New Roman" w:cs="Times New Roman"/>
          <w:i w:val="0"/>
          <w:sz w:val="28"/>
          <w:szCs w:val="28"/>
          <w:lang w:val="vi-VN"/>
        </w:rPr>
        <w:t xml:space="preserve">Số host mỗi mạng con là </w:t>
      </w:r>
      <m:oMath>
        <m:sSup>
          <m:sSupPr>
            <m:ctrlPr>
              <w:rPr>
                <w:rFonts w:ascii="Cambria Math" w:hAnsi="Cambria Math" w:cs="Times New Roman"/>
                <w:i/>
                <w:sz w:val="28"/>
                <w:szCs w:val="28"/>
                <w:lang w:val="vi-VN"/>
              </w:rPr>
            </m:ctrlPr>
          </m:sSupPr>
          <m:e>
            <m:r>
              <m:rPr/>
              <w:rPr>
                <w:rFonts w:hint="default" w:ascii="Cambria Math" w:hAnsi="Cambria Math" w:cs="Times New Roman"/>
                <w:sz w:val="28"/>
                <w:szCs w:val="28"/>
                <w:lang w:val="vi-VN"/>
              </w:rPr>
              <m:t>2</m:t>
            </m:r>
            <m:ctrlPr>
              <w:rPr>
                <w:rFonts w:ascii="Cambria Math" w:hAnsi="Cambria Math" w:cs="Times New Roman"/>
                <w:i/>
                <w:sz w:val="28"/>
                <w:szCs w:val="28"/>
                <w:lang w:val="vi-VN"/>
              </w:rPr>
            </m:ctrlPr>
          </m:e>
          <m:sup>
            <m:r>
              <m:rPr/>
              <w:rPr>
                <w:rFonts w:hint="default" w:ascii="Cambria Math" w:hAnsi="Cambria Math" w:cs="Times New Roman"/>
                <w:sz w:val="28"/>
                <w:szCs w:val="28"/>
                <w:lang w:val="vi-VN"/>
              </w:rPr>
              <m:t>m</m:t>
            </m:r>
            <m:ctrlPr>
              <w:rPr>
                <w:rFonts w:ascii="Cambria Math" w:hAnsi="Cambria Math" w:cs="Times New Roman"/>
                <w:i/>
                <w:sz w:val="28"/>
                <w:szCs w:val="28"/>
                <w:lang w:val="vi-VN"/>
              </w:rPr>
            </m:ctrlPr>
          </m:sup>
        </m:sSup>
        <m:r>
          <m:rPr/>
          <w:rPr>
            <w:rFonts w:hint="default" w:ascii="Cambria Math" w:hAnsi="Cambria Math" w:cs="Times New Roman"/>
            <w:sz w:val="28"/>
            <w:szCs w:val="28"/>
            <w:lang w:val="vi-VN"/>
          </w:rPr>
          <m:t xml:space="preserve"> − 2 = 30</m:t>
        </m:r>
      </m:oMath>
    </w:p>
    <w:p w14:paraId="5A670025">
      <w:pPr>
        <w:ind w:left="720" w:leftChars="0" w:firstLine="720" w:firstLineChars="0"/>
        <w:rPr>
          <w:rFonts w:hint="default" w:ascii="Times New Roman" w:hAnsi="Times New Roman" w:cs="Times New Roman"/>
          <w:i w:val="0"/>
          <w:sz w:val="28"/>
          <w:szCs w:val="28"/>
          <w:lang w:val="vi-VN"/>
        </w:rPr>
      </w:pPr>
      <w:r>
        <w:rPr>
          <w:rFonts w:hint="default" w:ascii="Times New Roman" w:hAnsi="Times New Roman" w:cs="Times New Roman"/>
          <w:i w:val="0"/>
          <w:sz w:val="28"/>
          <w:szCs w:val="28"/>
          <w:lang w:val="vi-VN"/>
        </w:rPr>
        <w:t xml:space="preserve">Bước nhảy mạng là </w:t>
      </w:r>
      <m:oMath>
        <m:sSup>
          <m:sSupPr>
            <m:ctrlPr>
              <w:rPr>
                <w:rFonts w:ascii="Cambria Math" w:hAnsi="Cambria Math" w:cs="Times New Roman"/>
                <w:i/>
                <w:sz w:val="28"/>
                <w:szCs w:val="28"/>
                <w:lang w:val="vi-VN"/>
              </w:rPr>
            </m:ctrlPr>
          </m:sSupPr>
          <m:e>
            <m:r>
              <m:rPr/>
              <w:rPr>
                <w:rFonts w:hint="default" w:ascii="Cambria Math" w:hAnsi="Cambria Math" w:cs="Times New Roman"/>
                <w:sz w:val="28"/>
                <w:szCs w:val="28"/>
                <w:lang w:val="vi-VN"/>
              </w:rPr>
              <m:t>k = 2</m:t>
            </m:r>
            <m:ctrlPr>
              <w:rPr>
                <w:rFonts w:ascii="Cambria Math" w:hAnsi="Cambria Math" w:cs="Times New Roman"/>
                <w:i/>
                <w:sz w:val="28"/>
                <w:szCs w:val="28"/>
                <w:lang w:val="vi-VN"/>
              </w:rPr>
            </m:ctrlPr>
          </m:e>
          <m:sup>
            <m:r>
              <m:rPr/>
              <w:rPr>
                <w:rFonts w:hint="default" w:ascii="Cambria Math" w:hAnsi="Cambria Math" w:cs="Times New Roman"/>
                <w:sz w:val="28"/>
                <w:szCs w:val="28"/>
                <w:lang w:val="vi-VN"/>
              </w:rPr>
              <m:t>8−n</m:t>
            </m:r>
            <m:ctrlPr>
              <w:rPr>
                <w:rFonts w:ascii="Cambria Math" w:hAnsi="Cambria Math" w:cs="Times New Roman"/>
                <w:i/>
                <w:sz w:val="28"/>
                <w:szCs w:val="28"/>
                <w:lang w:val="vi-VN"/>
              </w:rPr>
            </m:ctrlPr>
          </m:sup>
        </m:sSup>
        <m:r>
          <m:rPr/>
          <w:rPr>
            <w:rFonts w:hint="default" w:ascii="Cambria Math" w:hAnsi="Cambria Math" w:cs="Times New Roman"/>
            <w:sz w:val="28"/>
            <w:szCs w:val="28"/>
            <w:lang w:val="vi-VN"/>
          </w:rPr>
          <m:t xml:space="preserve"> = </m:t>
        </m:r>
        <m:sSup>
          <m:sSupPr>
            <m:ctrlPr>
              <w:rPr>
                <w:rFonts w:hint="default" w:ascii="Cambria Math" w:hAnsi="Cambria Math" w:cs="Times New Roman"/>
                <w:i/>
                <w:sz w:val="28"/>
                <w:szCs w:val="28"/>
                <w:lang w:val="vi-VN"/>
              </w:rPr>
            </m:ctrlPr>
          </m:sSupPr>
          <m:e>
            <m:r>
              <m:rPr/>
              <w:rPr>
                <w:rFonts w:hint="default" w:ascii="Cambria Math" w:hAnsi="Cambria Math" w:cs="Times New Roman"/>
                <w:sz w:val="28"/>
                <w:szCs w:val="28"/>
                <w:lang w:val="vi-VN"/>
              </w:rPr>
              <m:t>2</m:t>
            </m:r>
            <m:ctrlPr>
              <w:rPr>
                <w:rFonts w:hint="default" w:ascii="Cambria Math" w:hAnsi="Cambria Math" w:cs="Times New Roman"/>
                <w:i/>
                <w:sz w:val="28"/>
                <w:szCs w:val="28"/>
                <w:lang w:val="vi-VN"/>
              </w:rPr>
            </m:ctrlPr>
          </m:e>
          <m:sup>
            <m:r>
              <m:rPr/>
              <w:rPr>
                <w:rFonts w:hint="default" w:ascii="Cambria Math" w:hAnsi="Cambria Math" w:cs="Times New Roman"/>
                <w:sz w:val="28"/>
                <w:szCs w:val="28"/>
                <w:lang w:val="vi-VN"/>
              </w:rPr>
              <m:t>5</m:t>
            </m:r>
            <m:ctrlPr>
              <w:rPr>
                <w:rFonts w:hint="default" w:ascii="Cambria Math" w:hAnsi="Cambria Math" w:cs="Times New Roman"/>
                <w:i/>
                <w:sz w:val="28"/>
                <w:szCs w:val="28"/>
                <w:lang w:val="vi-VN"/>
              </w:rPr>
            </m:ctrlPr>
          </m:sup>
        </m:sSup>
        <m:r>
          <m:rPr/>
          <w:rPr>
            <w:rFonts w:hint="default" w:ascii="Cambria Math" w:hAnsi="Cambria Math" w:cs="Times New Roman"/>
            <w:sz w:val="28"/>
            <w:szCs w:val="28"/>
            <w:lang w:val="vi-VN"/>
          </w:rPr>
          <m:t xml:space="preserve"> = 32</m:t>
        </m:r>
      </m:oMath>
    </w:p>
    <w:p w14:paraId="722E45EB">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Vậy    </w:t>
      </w: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r>
                  <m:rPr/>
                  <w:rPr>
                    <w:rFonts w:hint="default" w:ascii="Cambria Math" w:hAnsi="Cambria Math" w:cs="Times New Roman"/>
                    <w:sz w:val="28"/>
                    <w:szCs w:val="28"/>
                    <w:lang w:val="vi-VN"/>
                  </w:rPr>
                  <m:t>192.168.1.0/26 (dùng cho Subnet 1)</m:t>
                </m:r>
                <m:ctrlPr>
                  <w:rPr>
                    <w:rFonts w:ascii="Cambria Math" w:hAnsi="Cambria Math" w:cs="Times New Roman"/>
                    <w:i/>
                    <w:sz w:val="28"/>
                    <w:szCs w:val="28"/>
                    <w:lang w:val="vi-VN"/>
                  </w:rPr>
                </m:ctrlPr>
              </m:e>
              <m:e>
                <m:r>
                  <m:rPr/>
                  <w:rPr>
                    <w:rFonts w:hint="default" w:ascii="Cambria Math" w:hAnsi="Cambria Math" w:cs="Times New Roman"/>
                    <w:sz w:val="28"/>
                    <w:szCs w:val="28"/>
                    <w:lang w:val="vi-VN"/>
                  </w:rPr>
                  <m:t>192.168.1.64/26 (dùng cho Subnet 2)</m:t>
                </m:r>
                <m:ctrlPr>
                  <w:rPr>
                    <w:rFonts w:ascii="Cambria Math" w:hAnsi="Cambria Math" w:cs="Times New Roman"/>
                    <w:i/>
                    <w:sz w:val="28"/>
                    <w:szCs w:val="28"/>
                    <w:lang w:val="vi-VN"/>
                  </w:rPr>
                </m:ctrlPr>
              </m:e>
            </m:eqArr>
            <m:ctrlPr>
              <w:rPr>
                <w:rFonts w:ascii="Cambria Math" w:hAnsi="Cambria Math" w:cs="Times New Roman"/>
                <w:i/>
                <w:sz w:val="28"/>
                <w:szCs w:val="28"/>
                <w:lang w:val="vi-VN"/>
              </w:rPr>
            </m:ctrlPr>
          </m:e>
        </m:d>
      </m:oMath>
    </w:p>
    <w:p w14:paraId="761519CD"/>
    <w:p w14:paraId="66B05AC6">
      <w:pPr>
        <w:ind w:firstLine="720" w:firstLineChars="0"/>
      </w:pPr>
      <w:r>
        <w:rPr>
          <w:rFonts w:hint="default" w:ascii="Times New Roman" w:hAnsi="Times New Roman" w:cs="Times New Roman"/>
          <w:sz w:val="28"/>
          <w:szCs w:val="28"/>
          <w:lang w:val="vi-VN"/>
        </w:rPr>
        <w:t xml:space="preserve"> </w:t>
      </w: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r>
                  <m:rPr/>
                  <w:rPr>
                    <w:rFonts w:hint="default" w:ascii="Cambria Math" w:hAnsi="Cambria Math" w:cs="Times New Roman"/>
                    <w:sz w:val="28"/>
                    <w:szCs w:val="28"/>
                    <w:lang w:val="vi-VN"/>
                  </w:rPr>
                  <m:t>192.168.1.128/27 (dùng cho Subnet 3)</m:t>
                </m:r>
                <m:ctrlPr>
                  <w:rPr>
                    <w:rFonts w:ascii="Cambria Math" w:hAnsi="Cambria Math" w:cs="Times New Roman"/>
                    <w:i/>
                    <w:sz w:val="28"/>
                    <w:szCs w:val="28"/>
                    <w:lang w:val="vi-VN"/>
                  </w:rPr>
                </m:ctrlPr>
              </m:e>
              <m:e>
                <m:r>
                  <m:rPr/>
                  <w:rPr>
                    <w:rFonts w:hint="default" w:ascii="Cambria Math" w:hAnsi="Cambria Math" w:cs="Times New Roman"/>
                    <w:sz w:val="28"/>
                    <w:szCs w:val="28"/>
                    <w:lang w:val="vi-VN"/>
                  </w:rPr>
                  <m:t>192.168.1.160/27 (còn trống)</m:t>
                </m:r>
                <m:ctrlPr>
                  <w:rPr>
                    <w:rFonts w:ascii="Cambria Math" w:hAnsi="Cambria Math" w:cs="Times New Roman"/>
                    <w:i/>
                    <w:sz w:val="28"/>
                    <w:szCs w:val="28"/>
                    <w:lang w:val="vi-VN"/>
                  </w:rPr>
                </m:ctrlPr>
              </m:e>
            </m:eqArr>
            <m:ctrlPr>
              <w:rPr>
                <w:rFonts w:ascii="Cambria Math" w:hAnsi="Cambria Math" w:cs="Times New Roman"/>
                <w:i/>
                <w:sz w:val="28"/>
                <w:szCs w:val="28"/>
                <w:lang w:val="vi-VN"/>
              </w:rPr>
            </m:ctrlPr>
          </m:e>
        </m:d>
      </m:oMath>
    </w:p>
    <w:p w14:paraId="5CED3B0C">
      <w:pPr>
        <w:ind w:firstLine="720" w:firstLineChars="0"/>
      </w:pPr>
      <w:r>
        <w:rPr>
          <w:rFonts w:hint="default" w:ascii="Times New Roman" w:hAnsi="Times New Roman" w:cs="Times New Roman"/>
          <w:sz w:val="28"/>
          <w:szCs w:val="28"/>
          <w:lang w:val="vi-VN"/>
        </w:rPr>
        <w:t xml:space="preserve"> </w:t>
      </w: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r>
                  <m:rPr/>
                  <w:rPr>
                    <w:rFonts w:hint="default" w:ascii="Cambria Math" w:hAnsi="Cambria Math" w:cs="Times New Roman"/>
                    <w:sz w:val="28"/>
                    <w:szCs w:val="28"/>
                    <w:lang w:val="vi-VN"/>
                  </w:rPr>
                  <m:t>192.168.1.192/27 (còn trống)</m:t>
                </m:r>
                <m:ctrlPr>
                  <w:rPr>
                    <w:rFonts w:ascii="Cambria Math" w:hAnsi="Cambria Math" w:cs="Times New Roman"/>
                    <w:i/>
                    <w:sz w:val="28"/>
                    <w:szCs w:val="28"/>
                    <w:lang w:val="vi-VN"/>
                  </w:rPr>
                </m:ctrlPr>
              </m:e>
              <m:e>
                <m:r>
                  <m:rPr/>
                  <w:rPr>
                    <w:rFonts w:hint="default" w:ascii="Cambria Math" w:hAnsi="Cambria Math" w:cs="Times New Roman"/>
                    <w:sz w:val="28"/>
                    <w:szCs w:val="28"/>
                    <w:lang w:val="vi-VN"/>
                  </w:rPr>
                  <m:t>192.168.1.224/27 (còn trống)</m:t>
                </m:r>
                <m:ctrlPr>
                  <w:rPr>
                    <w:rFonts w:ascii="Cambria Math" w:hAnsi="Cambria Math" w:cs="Times New Roman"/>
                    <w:i/>
                    <w:sz w:val="28"/>
                    <w:szCs w:val="28"/>
                    <w:lang w:val="vi-VN"/>
                  </w:rPr>
                </m:ctrlPr>
              </m:e>
            </m:eqArr>
            <m:ctrlPr>
              <w:rPr>
                <w:rFonts w:ascii="Cambria Math" w:hAnsi="Cambria Math" w:cs="Times New Roman"/>
                <w:i/>
                <w:sz w:val="28"/>
                <w:szCs w:val="28"/>
                <w:lang w:val="vi-VN"/>
              </w:rPr>
            </m:ctrlPr>
          </m:e>
        </m:d>
      </m:oMath>
    </w:p>
    <w:p w14:paraId="3CB22EDE">
      <w:pPr>
        <w:ind w:firstLine="720" w:firstLineChars="0"/>
      </w:pPr>
      <w:r>
        <w:rPr>
          <w:rFonts w:hint="default" w:ascii="Times New Roman" w:hAnsi="Times New Roman" w:cs="Times New Roman"/>
          <w:sz w:val="28"/>
          <w:szCs w:val="28"/>
          <w:lang w:val="vi-VN"/>
        </w:rPr>
        <w:t xml:space="preserve"> </w:t>
      </w:r>
    </w:p>
    <w:p w14:paraId="3CB12FD0">
      <w:pPr>
        <w:ind w:firstLine="72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Subnet 4: VLAN 40 (Quản lý) : 5 thiết bị</w:t>
      </w:r>
    </w:p>
    <w:p w14:paraId="6773610A">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Vậy    </w:t>
      </w: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r>
                  <m:rPr/>
                  <w:rPr>
                    <w:rFonts w:hint="default" w:ascii="Cambria Math" w:hAnsi="Cambria Math" w:cs="Times New Roman"/>
                    <w:sz w:val="28"/>
                    <w:szCs w:val="28"/>
                    <w:lang w:val="vi-VN"/>
                  </w:rPr>
                  <m:t>192.168.1.0/26 (dùng cho Subnet 1)</m:t>
                </m:r>
                <m:ctrlPr>
                  <w:rPr>
                    <w:rFonts w:ascii="Cambria Math" w:hAnsi="Cambria Math" w:cs="Times New Roman"/>
                    <w:i/>
                    <w:sz w:val="28"/>
                    <w:szCs w:val="28"/>
                    <w:lang w:val="vi-VN"/>
                  </w:rPr>
                </m:ctrlPr>
              </m:e>
              <m:e>
                <m:r>
                  <m:rPr/>
                  <w:rPr>
                    <w:rFonts w:hint="default" w:ascii="Cambria Math" w:hAnsi="Cambria Math" w:cs="Times New Roman"/>
                    <w:sz w:val="28"/>
                    <w:szCs w:val="28"/>
                    <w:lang w:val="vi-VN"/>
                  </w:rPr>
                  <m:t>192.168.1.64/26 (dùng cho Subnet 2)</m:t>
                </m:r>
                <m:ctrlPr>
                  <w:rPr>
                    <w:rFonts w:ascii="Cambria Math" w:hAnsi="Cambria Math" w:cs="Times New Roman"/>
                    <w:i/>
                    <w:sz w:val="28"/>
                    <w:szCs w:val="28"/>
                    <w:lang w:val="vi-VN"/>
                  </w:rPr>
                </m:ctrlPr>
              </m:e>
            </m:eqArr>
            <m:ctrlPr>
              <w:rPr>
                <w:rFonts w:ascii="Cambria Math" w:hAnsi="Cambria Math" w:cs="Times New Roman"/>
                <w:i/>
                <w:sz w:val="28"/>
                <w:szCs w:val="28"/>
                <w:lang w:val="vi-VN"/>
              </w:rPr>
            </m:ctrlPr>
          </m:e>
        </m:d>
      </m:oMath>
    </w:p>
    <w:p w14:paraId="2177E7CC"/>
    <w:p w14:paraId="5D7163DF">
      <w:pPr>
        <w:ind w:firstLine="720" w:firstLineChars="0"/>
      </w:pPr>
      <w:r>
        <w:rPr>
          <w:rFonts w:hint="default" w:ascii="Times New Roman" w:hAnsi="Times New Roman" w:cs="Times New Roman"/>
          <w:sz w:val="28"/>
          <w:szCs w:val="28"/>
          <w:lang w:val="vi-VN"/>
        </w:rPr>
        <w:t xml:space="preserve"> </w:t>
      </w: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r>
                  <m:rPr/>
                  <w:rPr>
                    <w:rFonts w:hint="default" w:ascii="Cambria Math" w:hAnsi="Cambria Math" w:cs="Times New Roman"/>
                    <w:sz w:val="28"/>
                    <w:szCs w:val="28"/>
                    <w:lang w:val="vi-VN"/>
                  </w:rPr>
                  <m:t>192.168.1.128/27 (dùng cho Subnet 3)</m:t>
                </m:r>
                <m:ctrlPr>
                  <w:rPr>
                    <w:rFonts w:ascii="Cambria Math" w:hAnsi="Cambria Math" w:cs="Times New Roman"/>
                    <w:i/>
                    <w:sz w:val="28"/>
                    <w:szCs w:val="28"/>
                    <w:lang w:val="vi-VN"/>
                  </w:rPr>
                </m:ctrlPr>
              </m:e>
              <m:e>
                <m:r>
                  <m:rPr/>
                  <w:rPr>
                    <w:rFonts w:hint="default" w:ascii="Cambria Math" w:hAnsi="Cambria Math" w:cs="Times New Roman"/>
                    <w:sz w:val="28"/>
                    <w:szCs w:val="28"/>
                    <w:lang w:val="vi-VN"/>
                  </w:rPr>
                  <m:t>192.168.1.160/27 (dùng cho Subnet 4)</m:t>
                </m:r>
                <m:ctrlPr>
                  <w:rPr>
                    <w:rFonts w:ascii="Cambria Math" w:hAnsi="Cambria Math" w:cs="Times New Roman"/>
                    <w:i/>
                    <w:sz w:val="28"/>
                    <w:szCs w:val="28"/>
                    <w:lang w:val="vi-VN"/>
                  </w:rPr>
                </m:ctrlPr>
              </m:e>
            </m:eqArr>
            <m:ctrlPr>
              <w:rPr>
                <w:rFonts w:ascii="Cambria Math" w:hAnsi="Cambria Math" w:cs="Times New Roman"/>
                <w:i/>
                <w:sz w:val="28"/>
                <w:szCs w:val="28"/>
                <w:lang w:val="vi-VN"/>
              </w:rPr>
            </m:ctrlPr>
          </m:e>
        </m:d>
      </m:oMath>
    </w:p>
    <w:p w14:paraId="0AF2C966">
      <w:pPr>
        <w:ind w:firstLine="720" w:firstLineChars="0"/>
      </w:pPr>
      <w:r>
        <w:rPr>
          <w:rFonts w:hint="default" w:ascii="Times New Roman" w:hAnsi="Times New Roman" w:cs="Times New Roman"/>
          <w:sz w:val="28"/>
          <w:szCs w:val="28"/>
          <w:lang w:val="vi-VN"/>
        </w:rPr>
        <w:t xml:space="preserve"> </w:t>
      </w: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r>
                  <m:rPr/>
                  <w:rPr>
                    <w:rFonts w:hint="default" w:ascii="Cambria Math" w:hAnsi="Cambria Math" w:cs="Times New Roman"/>
                    <w:sz w:val="28"/>
                    <w:szCs w:val="28"/>
                    <w:lang w:val="vi-VN"/>
                  </w:rPr>
                  <m:t>192.168.1.192/27 (còn trống)</m:t>
                </m:r>
                <m:ctrlPr>
                  <w:rPr>
                    <w:rFonts w:ascii="Cambria Math" w:hAnsi="Cambria Math" w:cs="Times New Roman"/>
                    <w:i/>
                    <w:sz w:val="28"/>
                    <w:szCs w:val="28"/>
                    <w:lang w:val="vi-VN"/>
                  </w:rPr>
                </m:ctrlPr>
              </m:e>
              <m:e>
                <m:r>
                  <m:rPr/>
                  <w:rPr>
                    <w:rFonts w:hint="default" w:ascii="Cambria Math" w:hAnsi="Cambria Math" w:cs="Times New Roman"/>
                    <w:sz w:val="28"/>
                    <w:szCs w:val="28"/>
                    <w:lang w:val="vi-VN"/>
                  </w:rPr>
                  <m:t>192.168.1.224/27 (còn trống)</m:t>
                </m:r>
                <m:ctrlPr>
                  <w:rPr>
                    <w:rFonts w:ascii="Cambria Math" w:hAnsi="Cambria Math" w:cs="Times New Roman"/>
                    <w:i/>
                    <w:sz w:val="28"/>
                    <w:szCs w:val="28"/>
                    <w:lang w:val="vi-VN"/>
                  </w:rPr>
                </m:ctrlPr>
              </m:e>
            </m:eqArr>
            <m:ctrlPr>
              <w:rPr>
                <w:rFonts w:ascii="Cambria Math" w:hAnsi="Cambria Math" w:cs="Times New Roman"/>
                <w:i/>
                <w:sz w:val="28"/>
                <w:szCs w:val="28"/>
                <w:lang w:val="vi-VN"/>
              </w:rPr>
            </m:ctrlPr>
          </m:e>
        </m:d>
      </m:oMath>
    </w:p>
    <w:p w14:paraId="35684DF1">
      <w:pPr>
        <w:rPr>
          <w:rFonts w:hint="default" w:ascii="Times New Roman" w:hAnsi="Times New Roman" w:cs="Times New Roman"/>
          <w:sz w:val="28"/>
          <w:szCs w:val="28"/>
          <w:lang w:val="vi-VN"/>
        </w:rPr>
      </w:pPr>
    </w:p>
    <w:p w14:paraId="32F76D6F">
      <w:pP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lang w:val="vi-VN"/>
        </w:rPr>
        <w:t xml:space="preserve">- Thiết kế VLAN: </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595B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5CE3C83">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ID</w:t>
            </w:r>
          </w:p>
        </w:tc>
        <w:tc>
          <w:tcPr>
            <w:tcW w:w="2841" w:type="dxa"/>
          </w:tcPr>
          <w:p w14:paraId="2E6A4ED3">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IP Address</w:t>
            </w:r>
          </w:p>
        </w:tc>
        <w:tc>
          <w:tcPr>
            <w:tcW w:w="2841" w:type="dxa"/>
          </w:tcPr>
          <w:p w14:paraId="4E6F3151">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Name</w:t>
            </w:r>
          </w:p>
        </w:tc>
      </w:tr>
      <w:tr w14:paraId="0E353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5EB6D26">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VLAN 10</w:t>
            </w:r>
          </w:p>
        </w:tc>
        <w:tc>
          <w:tcPr>
            <w:tcW w:w="2841" w:type="dxa"/>
          </w:tcPr>
          <w:p w14:paraId="0AABF746">
            <w:pPr>
              <w:widowControl w:val="0"/>
              <w:jc w:val="center"/>
              <w:rPr>
                <w:rFonts w:hint="default" w:ascii="Times New Roman" w:hAnsi="Times New Roman" w:cs="Times New Roman"/>
                <w:sz w:val="28"/>
                <w:szCs w:val="28"/>
                <w:vertAlign w:val="baseline"/>
                <w:lang w:val="vi-VN"/>
              </w:rPr>
            </w:pPr>
            <m:oMathPara>
              <m:oMath>
                <m:r>
                  <m:rPr/>
                  <w:rPr>
                    <w:rFonts w:hint="default" w:ascii="Cambria Math" w:hAnsi="Cambria Math" w:cs="Times New Roman"/>
                    <w:sz w:val="28"/>
                    <w:szCs w:val="28"/>
                    <w:lang w:val="vi-VN"/>
                  </w:rPr>
                  <m:t>192.168.1.0/26</m:t>
                </m:r>
              </m:oMath>
            </m:oMathPara>
          </w:p>
        </w:tc>
        <w:tc>
          <w:tcPr>
            <w:tcW w:w="2841" w:type="dxa"/>
          </w:tcPr>
          <w:p w14:paraId="33CDFF65">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Tầng 1</w:t>
            </w:r>
          </w:p>
        </w:tc>
      </w:tr>
      <w:tr w14:paraId="21ECA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F2CE0E1">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VLAN 20</w:t>
            </w:r>
          </w:p>
        </w:tc>
        <w:tc>
          <w:tcPr>
            <w:tcW w:w="2841" w:type="dxa"/>
          </w:tcPr>
          <w:p w14:paraId="14FD43DC">
            <w:pPr>
              <w:widowControl w:val="0"/>
              <w:jc w:val="center"/>
              <w:rPr>
                <w:rFonts w:hint="default" w:ascii="Times New Roman" w:hAnsi="Times New Roman" w:cs="Times New Roman"/>
                <w:sz w:val="28"/>
                <w:szCs w:val="28"/>
                <w:vertAlign w:val="baseline"/>
                <w:lang w:val="vi-VN"/>
              </w:rPr>
            </w:pPr>
            <m:oMathPara>
              <m:oMath>
                <m:r>
                  <m:rPr/>
                  <w:rPr>
                    <w:rFonts w:hint="default" w:ascii="Cambria Math" w:hAnsi="Cambria Math" w:cs="Times New Roman"/>
                    <w:sz w:val="28"/>
                    <w:szCs w:val="28"/>
                    <w:lang w:val="vi-VN"/>
                  </w:rPr>
                  <m:t>192.168.1.64/26</m:t>
                </m:r>
              </m:oMath>
            </m:oMathPara>
          </w:p>
        </w:tc>
        <w:tc>
          <w:tcPr>
            <w:tcW w:w="2841" w:type="dxa"/>
          </w:tcPr>
          <w:p w14:paraId="15576AA0">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Tầng 2</w:t>
            </w:r>
          </w:p>
        </w:tc>
      </w:tr>
      <w:tr w14:paraId="2A86C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B3E0B12">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VLAN 30</w:t>
            </w:r>
          </w:p>
        </w:tc>
        <w:tc>
          <w:tcPr>
            <w:tcW w:w="2841" w:type="dxa"/>
          </w:tcPr>
          <w:p w14:paraId="096562B0">
            <w:pPr>
              <w:widowControl w:val="0"/>
              <w:jc w:val="center"/>
              <w:rPr>
                <w:rFonts w:hint="default" w:ascii="Times New Roman" w:hAnsi="Times New Roman" w:cs="Times New Roman"/>
                <w:sz w:val="28"/>
                <w:szCs w:val="28"/>
                <w:vertAlign w:val="baseline"/>
                <w:lang w:val="vi-VN"/>
              </w:rPr>
            </w:pPr>
            <m:oMathPara>
              <m:oMath>
                <m:r>
                  <m:rPr/>
                  <w:rPr>
                    <w:rFonts w:hint="default" w:ascii="Cambria Math" w:hAnsi="Cambria Math" w:cs="Times New Roman"/>
                    <w:sz w:val="28"/>
                    <w:szCs w:val="28"/>
                    <w:lang w:val="vi-VN"/>
                  </w:rPr>
                  <m:t>192.168.1.128/27</m:t>
                </m:r>
              </m:oMath>
            </m:oMathPara>
          </w:p>
        </w:tc>
        <w:tc>
          <w:tcPr>
            <w:tcW w:w="2841" w:type="dxa"/>
          </w:tcPr>
          <w:p w14:paraId="589B2751">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Tầng 3</w:t>
            </w:r>
          </w:p>
        </w:tc>
      </w:tr>
      <w:tr w14:paraId="53BFA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3D17722">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VLAN 40</w:t>
            </w:r>
          </w:p>
        </w:tc>
        <w:tc>
          <w:tcPr>
            <w:tcW w:w="2841" w:type="dxa"/>
          </w:tcPr>
          <w:p w14:paraId="66731FF6">
            <w:pPr>
              <w:widowControl w:val="0"/>
              <w:jc w:val="center"/>
              <w:rPr>
                <w:rFonts w:hint="default" w:ascii="Times New Roman" w:hAnsi="Times New Roman" w:cs="Times New Roman"/>
                <w:sz w:val="28"/>
                <w:szCs w:val="28"/>
                <w:vertAlign w:val="baseline"/>
                <w:lang w:val="vi-VN"/>
              </w:rPr>
            </w:pPr>
            <m:oMathPara>
              <m:oMath>
                <m:r>
                  <m:rPr/>
                  <w:rPr>
                    <w:rFonts w:hint="default" w:ascii="Cambria Math" w:hAnsi="Cambria Math" w:cs="Times New Roman"/>
                    <w:sz w:val="28"/>
                    <w:szCs w:val="28"/>
                    <w:lang w:val="vi-VN"/>
                  </w:rPr>
                  <m:t>192.168.1.160/27</m:t>
                </m:r>
              </m:oMath>
            </m:oMathPara>
          </w:p>
        </w:tc>
        <w:tc>
          <w:tcPr>
            <w:tcW w:w="2841" w:type="dxa"/>
          </w:tcPr>
          <w:p w14:paraId="27B97D8B">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Quản lý</w:t>
            </w:r>
          </w:p>
        </w:tc>
      </w:tr>
    </w:tbl>
    <w:p w14:paraId="372A0723">
      <w:pPr>
        <w:numPr>
          <w:ilvl w:val="0"/>
          <w:numId w:val="0"/>
        </w:numPr>
        <w:ind w:leftChars="0"/>
        <w:rPr>
          <w:rFonts w:hint="default" w:ascii="Times New Roman" w:hAnsi="Times New Roman" w:cs="Times New Roman"/>
          <w:sz w:val="28"/>
          <w:szCs w:val="28"/>
          <w:lang w:val="vi-VN"/>
        </w:rPr>
      </w:pPr>
    </w:p>
    <w:p w14:paraId="066A2665">
      <w:pPr>
        <w:numPr>
          <w:ilvl w:val="0"/>
          <w:numId w:val="0"/>
        </w:numPr>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Thiết bị ảo sử dụng:</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1"/>
        <w:gridCol w:w="5180"/>
        <w:gridCol w:w="1181"/>
      </w:tblGrid>
      <w:tr w14:paraId="5063B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477DAFD">
            <w:pPr>
              <w:widowControl w:val="0"/>
              <w:numPr>
                <w:ilvl w:val="0"/>
                <w:numId w:val="0"/>
              </w:numPr>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Thiết bị</w:t>
            </w:r>
          </w:p>
        </w:tc>
        <w:tc>
          <w:tcPr>
            <w:tcW w:w="5180" w:type="dxa"/>
          </w:tcPr>
          <w:p w14:paraId="02D94B56">
            <w:pPr>
              <w:widowControl w:val="0"/>
              <w:numPr>
                <w:ilvl w:val="0"/>
                <w:numId w:val="0"/>
              </w:numPr>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IOS Image - Version</w:t>
            </w:r>
          </w:p>
        </w:tc>
        <w:tc>
          <w:tcPr>
            <w:tcW w:w="1181" w:type="dxa"/>
          </w:tcPr>
          <w:p w14:paraId="484E0EEA">
            <w:pPr>
              <w:widowControl w:val="0"/>
              <w:numPr>
                <w:ilvl w:val="0"/>
                <w:numId w:val="0"/>
              </w:numPr>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Số lượng</w:t>
            </w:r>
          </w:p>
        </w:tc>
      </w:tr>
      <w:tr w14:paraId="768D6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AA555F7">
            <w:pPr>
              <w:widowControl w:val="0"/>
              <w:numPr>
                <w:ilvl w:val="0"/>
                <w:numId w:val="0"/>
              </w:numPr>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Router</w:t>
            </w:r>
          </w:p>
        </w:tc>
        <w:tc>
          <w:tcPr>
            <w:tcW w:w="5180" w:type="dxa"/>
          </w:tcPr>
          <w:p w14:paraId="4AA7D349">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i86bi_linux-adventerprisek9-ms.157-3.M.bin</w:t>
            </w:r>
          </w:p>
        </w:tc>
        <w:tc>
          <w:tcPr>
            <w:tcW w:w="1181" w:type="dxa"/>
          </w:tcPr>
          <w:p w14:paraId="2273421B">
            <w:pPr>
              <w:widowControl w:val="0"/>
              <w:numPr>
                <w:ilvl w:val="0"/>
                <w:numId w:val="0"/>
              </w:numPr>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3</w:t>
            </w:r>
          </w:p>
        </w:tc>
      </w:tr>
      <w:tr w14:paraId="3F2B4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2921A1">
            <w:pPr>
              <w:widowControl w:val="0"/>
              <w:numPr>
                <w:ilvl w:val="0"/>
                <w:numId w:val="0"/>
              </w:numPr>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Switch Layer 3</w:t>
            </w:r>
          </w:p>
        </w:tc>
        <w:tc>
          <w:tcPr>
            <w:tcW w:w="5180" w:type="dxa"/>
          </w:tcPr>
          <w:p w14:paraId="7FD329AD">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L2-ADVENTERPRISEK9-M-15.2-20150703.bin</w:t>
            </w:r>
          </w:p>
        </w:tc>
        <w:tc>
          <w:tcPr>
            <w:tcW w:w="1181" w:type="dxa"/>
          </w:tcPr>
          <w:p w14:paraId="7F607EE7">
            <w:pPr>
              <w:widowControl w:val="0"/>
              <w:numPr>
                <w:ilvl w:val="0"/>
                <w:numId w:val="0"/>
              </w:numPr>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2</w:t>
            </w:r>
          </w:p>
        </w:tc>
      </w:tr>
      <w:tr w14:paraId="5C7FF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DC90BE4">
            <w:pPr>
              <w:widowControl w:val="0"/>
              <w:numPr>
                <w:ilvl w:val="0"/>
                <w:numId w:val="0"/>
              </w:numPr>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Switch Layer 2</w:t>
            </w:r>
          </w:p>
        </w:tc>
        <w:tc>
          <w:tcPr>
            <w:tcW w:w="5180" w:type="dxa"/>
          </w:tcPr>
          <w:p w14:paraId="04975AA3">
            <w:pPr>
              <w:widowControl w:val="0"/>
              <w:numPr>
                <w:ilvl w:val="0"/>
                <w:numId w:val="0"/>
              </w:numPr>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en-US"/>
              </w:rPr>
              <w:t>L2-ADVENTERPRISEK9-M-15.2-20150703.bin</w:t>
            </w:r>
          </w:p>
        </w:tc>
        <w:tc>
          <w:tcPr>
            <w:tcW w:w="1181" w:type="dxa"/>
          </w:tcPr>
          <w:p w14:paraId="45E2DDAC">
            <w:pPr>
              <w:widowControl w:val="0"/>
              <w:numPr>
                <w:ilvl w:val="0"/>
                <w:numId w:val="0"/>
              </w:numPr>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2</w:t>
            </w:r>
          </w:p>
        </w:tc>
      </w:tr>
      <w:tr w14:paraId="2895E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1A4BE0F">
            <w:pPr>
              <w:widowControl w:val="0"/>
              <w:numPr>
                <w:ilvl w:val="0"/>
                <w:numId w:val="0"/>
              </w:numPr>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Windows 10 VM</w:t>
            </w:r>
          </w:p>
        </w:tc>
        <w:tc>
          <w:tcPr>
            <w:tcW w:w="5180" w:type="dxa"/>
          </w:tcPr>
          <w:p w14:paraId="462A5337">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Windows.iso</w:t>
            </w:r>
          </w:p>
        </w:tc>
        <w:tc>
          <w:tcPr>
            <w:tcW w:w="1181" w:type="dxa"/>
          </w:tcPr>
          <w:p w14:paraId="1E1B24E6">
            <w:pPr>
              <w:widowControl w:val="0"/>
              <w:numPr>
                <w:ilvl w:val="0"/>
                <w:numId w:val="0"/>
              </w:numPr>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1</w:t>
            </w:r>
          </w:p>
        </w:tc>
      </w:tr>
      <w:tr w14:paraId="7FA8A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067DC52">
            <w:pPr>
              <w:widowControl w:val="0"/>
              <w:numPr>
                <w:ilvl w:val="0"/>
                <w:numId w:val="0"/>
              </w:numPr>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Linux VM</w:t>
            </w:r>
          </w:p>
        </w:tc>
        <w:tc>
          <w:tcPr>
            <w:tcW w:w="5180" w:type="dxa"/>
          </w:tcPr>
          <w:p w14:paraId="454592A4">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linux-core-4.7.7.img</w:t>
            </w:r>
          </w:p>
        </w:tc>
        <w:tc>
          <w:tcPr>
            <w:tcW w:w="1181" w:type="dxa"/>
          </w:tcPr>
          <w:p w14:paraId="788CB076">
            <w:pPr>
              <w:widowControl w:val="0"/>
              <w:numPr>
                <w:ilvl w:val="0"/>
                <w:numId w:val="0"/>
              </w:numPr>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1</w:t>
            </w:r>
          </w:p>
        </w:tc>
      </w:tr>
      <w:tr w14:paraId="109CF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CC19E95">
            <w:pPr>
              <w:widowControl w:val="0"/>
              <w:numPr>
                <w:ilvl w:val="0"/>
                <w:numId w:val="0"/>
              </w:numPr>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VPCS</w:t>
            </w:r>
          </w:p>
        </w:tc>
        <w:tc>
          <w:tcPr>
            <w:tcW w:w="5180" w:type="dxa"/>
          </w:tcPr>
          <w:p w14:paraId="42EE321B">
            <w:pPr>
              <w:widowControl w:val="0"/>
              <w:numPr>
                <w:ilvl w:val="0"/>
                <w:numId w:val="0"/>
              </w:numPr>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None</w:t>
            </w:r>
          </w:p>
        </w:tc>
        <w:tc>
          <w:tcPr>
            <w:tcW w:w="1181" w:type="dxa"/>
          </w:tcPr>
          <w:p w14:paraId="521FDDBA">
            <w:pPr>
              <w:widowControl w:val="0"/>
              <w:numPr>
                <w:ilvl w:val="0"/>
                <w:numId w:val="0"/>
              </w:numPr>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6</w:t>
            </w:r>
          </w:p>
        </w:tc>
      </w:tr>
      <w:tr w14:paraId="09398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0108894">
            <w:pPr>
              <w:widowControl w:val="0"/>
              <w:numPr>
                <w:ilvl w:val="0"/>
                <w:numId w:val="0"/>
              </w:numPr>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Cloud</w:t>
            </w:r>
          </w:p>
        </w:tc>
        <w:tc>
          <w:tcPr>
            <w:tcW w:w="5180" w:type="dxa"/>
          </w:tcPr>
          <w:p w14:paraId="5C1C4C44">
            <w:pPr>
              <w:widowControl w:val="0"/>
              <w:numPr>
                <w:ilvl w:val="0"/>
                <w:numId w:val="0"/>
              </w:numPr>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None</w:t>
            </w:r>
          </w:p>
        </w:tc>
        <w:tc>
          <w:tcPr>
            <w:tcW w:w="1181" w:type="dxa"/>
          </w:tcPr>
          <w:p w14:paraId="3AABF919">
            <w:pPr>
              <w:widowControl w:val="0"/>
              <w:numPr>
                <w:ilvl w:val="0"/>
                <w:numId w:val="0"/>
              </w:numPr>
              <w:jc w:val="both"/>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1</w:t>
            </w:r>
          </w:p>
        </w:tc>
      </w:tr>
    </w:tbl>
    <w:p w14:paraId="24889674">
      <w:pPr>
        <w:numPr>
          <w:ilvl w:val="0"/>
          <w:numId w:val="0"/>
        </w:numPr>
        <w:ind w:leftChars="0"/>
        <w:rPr>
          <w:rFonts w:hint="default" w:ascii="Times New Roman" w:hAnsi="Times New Roman" w:cs="Times New Roman"/>
          <w:sz w:val="28"/>
          <w:szCs w:val="28"/>
          <w:lang w:val="vi-VN"/>
        </w:rPr>
      </w:pPr>
    </w:p>
    <w:p w14:paraId="318FBC15"/>
    <w:p w14:paraId="196EA53E">
      <w:r>
        <w:br w:type="page"/>
      </w:r>
    </w:p>
    <w:p w14:paraId="3E33A9A4">
      <w:pPr>
        <w:pStyle w:val="2"/>
        <w:bidi w:val="0"/>
        <w:jc w:val="center"/>
      </w:pPr>
      <w:bookmarkStart w:id="48" w:name="_Toc705"/>
      <w:bookmarkStart w:id="49" w:name="_Toc21338"/>
      <w:r>
        <w:t>TÀI LIỆU THAM KHẢO</w:t>
      </w:r>
      <w:bookmarkEnd w:id="48"/>
      <w:bookmarkEnd w:id="49"/>
    </w:p>
    <w:p w14:paraId="285485F5">
      <w:pPr>
        <w:pStyle w:val="85"/>
        <w:keepNext w:val="0"/>
        <w:keepLines w:val="0"/>
        <w:widowControl/>
        <w:suppressLineNumbers w:val="0"/>
      </w:pPr>
      <w:r>
        <w:t xml:space="preserve">[1] Học viện Công nghệ Bưu chính Viễn thông, </w:t>
      </w:r>
      <w:r>
        <w:rPr>
          <w:i/>
          <w:iCs/>
        </w:rPr>
        <w:t>Giáo trình Thiết kế và Hiệu năng mạng</w:t>
      </w:r>
      <w:r>
        <w:t>, Học viện Công nghệ Bưu chính Viễn thông, 2024.</w:t>
      </w:r>
    </w:p>
    <w:p w14:paraId="6BDC70AF">
      <w:pPr>
        <w:pStyle w:val="85"/>
        <w:keepNext w:val="0"/>
        <w:keepLines w:val="0"/>
        <w:widowControl/>
        <w:suppressLineNumbers w:val="0"/>
      </w:pPr>
      <w:r>
        <w:t xml:space="preserve">[2] Học viện Công nghệ Bưu chính Viễn thông, </w:t>
      </w:r>
      <w:r>
        <w:rPr>
          <w:i/>
          <w:iCs/>
        </w:rPr>
        <w:t>Hướng dẫn thực hành Thiết kế và Hiệu năng mạng</w:t>
      </w:r>
      <w:r>
        <w:t>, Học viện Công nghệ Bưu chính Viễn thông, 2024.</w:t>
      </w:r>
    </w:p>
    <w:p w14:paraId="4A894FEA">
      <w:pPr>
        <w:pStyle w:val="85"/>
        <w:keepNext w:val="0"/>
        <w:keepLines w:val="0"/>
        <w:widowControl/>
        <w:suppressLineNumbers w:val="0"/>
      </w:pPr>
      <w:r>
        <w:t xml:space="preserve">[3] J. Edgeworth, B. Foss, K. Gould, and B. McGregor, </w:t>
      </w:r>
      <w:r>
        <w:rPr>
          <w:i/>
          <w:iCs/>
        </w:rPr>
        <w:t>CCNP and CCIE Enterprise Core ENCOR 350-401 Official Cert Guide</w:t>
      </w:r>
      <w:r>
        <w:t xml:space="preserve">, Cisco Press, 2020. </w:t>
      </w:r>
      <w:r>
        <w:rPr>
          <w:i/>
          <w:iCs/>
        </w:rPr>
        <w:t>(Đây là tài liệu nâng cao của Cisco rất phù hợp cho dân kỹ thuật PTIT)</w:t>
      </w:r>
      <w:r>
        <w:t>.</w:t>
      </w:r>
    </w:p>
    <w:p w14:paraId="28DA6E80">
      <w:pPr>
        <w:pStyle w:val="85"/>
        <w:keepNext w:val="0"/>
        <w:keepLines w:val="0"/>
        <w:widowControl/>
        <w:suppressLineNumbers w:val="0"/>
      </w:pPr>
      <w:r>
        <w:t xml:space="preserve">[4] Cisco Networking Academy, “CCNA: Introduction to Networks, Switching, Routing, and Wireless Essentials,” Cisco. [Online]. Link: </w:t>
      </w:r>
      <w:r>
        <w:fldChar w:fldCharType="begin"/>
      </w:r>
      <w:r>
        <w:instrText xml:space="preserve"> HYPERLINK "https://www.netacad.com/" \t "_blank" </w:instrText>
      </w:r>
      <w:r>
        <w:fldChar w:fldCharType="separate"/>
      </w:r>
      <w:r>
        <w:rPr>
          <w:rStyle w:val="51"/>
        </w:rPr>
        <w:t>https://www.netacad.com/</w:t>
      </w:r>
      <w:r>
        <w:fldChar w:fldCharType="end"/>
      </w:r>
    </w:p>
    <w:p w14:paraId="11EAFE0B">
      <w:pPr>
        <w:pStyle w:val="85"/>
        <w:keepNext w:val="0"/>
        <w:keepLines w:val="0"/>
        <w:widowControl/>
        <w:suppressLineNumbers w:val="0"/>
      </w:pPr>
      <w:r>
        <w:t xml:space="preserve">[5] Cisco Systems, “Cisco IOS Master Command List, All Releases,” Cisco Support. [Online]. Link: </w:t>
      </w:r>
      <w:r>
        <w:fldChar w:fldCharType="begin"/>
      </w:r>
      <w:r>
        <w:instrText xml:space="preserve"> HYPERLINK "https://www.cisco.com/c/en/us/td/docs/ios/mcl/allreleasemcl/all_book.html" \t "_blank" </w:instrText>
      </w:r>
      <w:r>
        <w:fldChar w:fldCharType="separate"/>
      </w:r>
      <w:r>
        <w:rPr>
          <w:rStyle w:val="51"/>
        </w:rPr>
        <w:t>https://www.cisco.com/c/en/us/td/docs/ios/mcl/allreleasemcl/all_book.html</w:t>
      </w:r>
      <w:r>
        <w:fldChar w:fldCharType="end"/>
      </w:r>
    </w:p>
    <w:p w14:paraId="6A38ABE5"/>
    <w:p w14:paraId="710D2988"/>
    <w:p w14:paraId="6C8B9EA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64BFA903"/>
    <w:multiLevelType w:val="multilevel"/>
    <w:tmpl w:val="64BFA903"/>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DD0149"/>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73B88"/>
    <w:rsid w:val="00EC24C6"/>
    <w:rsid w:val="00EF2933"/>
    <w:rsid w:val="00F05146"/>
    <w:rsid w:val="00F1115D"/>
    <w:rsid w:val="00F3513C"/>
    <w:rsid w:val="00F465C5"/>
    <w:rsid w:val="00F5180D"/>
    <w:rsid w:val="00F51B21"/>
    <w:rsid w:val="00F51D87"/>
    <w:rsid w:val="00F8455C"/>
    <w:rsid w:val="039211E8"/>
    <w:rsid w:val="039659F0"/>
    <w:rsid w:val="04F24284"/>
    <w:rsid w:val="051A35ED"/>
    <w:rsid w:val="060F2819"/>
    <w:rsid w:val="074F1149"/>
    <w:rsid w:val="0AFC3C93"/>
    <w:rsid w:val="0D576311"/>
    <w:rsid w:val="0EBC11BB"/>
    <w:rsid w:val="10EF7E56"/>
    <w:rsid w:val="12C06687"/>
    <w:rsid w:val="12CA6462"/>
    <w:rsid w:val="1474429F"/>
    <w:rsid w:val="15193728"/>
    <w:rsid w:val="1AAB3F1A"/>
    <w:rsid w:val="1AAD78D2"/>
    <w:rsid w:val="1DD1717A"/>
    <w:rsid w:val="1F106F17"/>
    <w:rsid w:val="21053439"/>
    <w:rsid w:val="23066402"/>
    <w:rsid w:val="23603619"/>
    <w:rsid w:val="2DBE739B"/>
    <w:rsid w:val="315E079C"/>
    <w:rsid w:val="315F400E"/>
    <w:rsid w:val="3203259E"/>
    <w:rsid w:val="34EC41DF"/>
    <w:rsid w:val="35DD0149"/>
    <w:rsid w:val="36D8242D"/>
    <w:rsid w:val="3CE70777"/>
    <w:rsid w:val="3E453F37"/>
    <w:rsid w:val="3E941738"/>
    <w:rsid w:val="4229039A"/>
    <w:rsid w:val="42CD0EA8"/>
    <w:rsid w:val="465161EB"/>
    <w:rsid w:val="4A022EB9"/>
    <w:rsid w:val="54714BA8"/>
    <w:rsid w:val="54E41652"/>
    <w:rsid w:val="5B2B529F"/>
    <w:rsid w:val="5C692729"/>
    <w:rsid w:val="5D556EAE"/>
    <w:rsid w:val="5E230800"/>
    <w:rsid w:val="5EE25574"/>
    <w:rsid w:val="5F63118D"/>
    <w:rsid w:val="616805DD"/>
    <w:rsid w:val="63706708"/>
    <w:rsid w:val="656136E1"/>
    <w:rsid w:val="6617798C"/>
    <w:rsid w:val="68B22B53"/>
    <w:rsid w:val="68E17E1F"/>
    <w:rsid w:val="6B7D2744"/>
    <w:rsid w:val="6BEC0D1C"/>
    <w:rsid w:val="6C6E6DCF"/>
    <w:rsid w:val="6ECE6856"/>
    <w:rsid w:val="6FF75050"/>
    <w:rsid w:val="72E5220E"/>
    <w:rsid w:val="7364055E"/>
    <w:rsid w:val="764E6D27"/>
    <w:rsid w:val="7671495D"/>
    <w:rsid w:val="7A1173E4"/>
    <w:rsid w:val="7A82098B"/>
    <w:rsid w:val="7B51340D"/>
    <w:rsid w:val="7C6C17B0"/>
    <w:rsid w:val="7C7F4F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120" w:line="312" w:lineRule="auto"/>
      <w:outlineLvl w:val="0"/>
    </w:pPr>
    <w:rPr>
      <w:rFonts w:ascii="Times New Roman" w:hAnsi="Times New Roman" w:eastAsia="Times New Roman" w:cs="Times New Roman"/>
      <w:b/>
      <w:sz w:val="40"/>
      <w:szCs w:val="48"/>
      <w:lang w:eastAsia="en-US"/>
    </w:rPr>
  </w:style>
  <w:style w:type="paragraph" w:styleId="3">
    <w:name w:val="heading 2"/>
    <w:basedOn w:val="1"/>
    <w:next w:val="1"/>
    <w:unhideWhenUsed/>
    <w:qFormat/>
    <w:uiPriority w:val="0"/>
    <w:pPr>
      <w:keepNext/>
      <w:keepLines/>
      <w:spacing w:before="120" w:after="80" w:line="240" w:lineRule="auto"/>
      <w:outlineLvl w:val="1"/>
    </w:pPr>
    <w:rPr>
      <w:rFonts w:ascii="Times New Roman" w:hAnsi="Times New Roman" w:eastAsia="Times New Roman" w:cs="Times New Roman"/>
      <w:b/>
      <w:sz w:val="36"/>
      <w:szCs w:val="36"/>
      <w:lang w:eastAsia="en-US"/>
    </w:rPr>
  </w:style>
  <w:style w:type="paragraph" w:styleId="4">
    <w:name w:val="heading 3"/>
    <w:next w:val="1"/>
    <w:unhideWhenUsed/>
    <w:qFormat/>
    <w:uiPriority w:val="0"/>
    <w:pPr>
      <w:spacing w:before="0" w:beforeAutospacing="1" w:after="0" w:afterAutospacing="1"/>
      <w:jc w:val="left"/>
      <w:outlineLvl w:val="2"/>
    </w:pPr>
    <w:rPr>
      <w:rFonts w:hint="default" w:ascii="Times New Roman" w:hAnsi="Times New Roman" w:eastAsia="SimSun" w:cs="SimSun"/>
      <w:b/>
      <w:bCs/>
      <w:kern w:val="0"/>
      <w:sz w:val="32"/>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2672</Words>
  <Characters>10674</Characters>
  <Lines>0</Lines>
  <Paragraphs>0</Paragraphs>
  <TotalTime>2</TotalTime>
  <ScaleCrop>false</ScaleCrop>
  <LinksUpToDate>false</LinksUpToDate>
  <CharactersWithSpaces>13371</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2026-04-07T06:05:00Z</dcterms:created>
  <dc:creator>TuNa Lee</dc:creator>
  <cp:lastModifiedBy>TuNa Lee</cp:lastModifiedBy>
  <dcterms:modified xsi:type="dcterms:W3CDTF">2026-08-26T08:34:49Z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A2ED4495864448AD8A0708C4D7604278_11</vt:lpwstr>
  </property>
  <property fmtid="{D5CDD505-2E9C-101B-9397-08002B2CF9AE}" pid="4" name="KSOTemplateDocerSaveRecord">
    <vt:lpwstr>eyJoZGlkIjoiYjJjOTQxYzhjODMyMDAzZmE0MDJkMWFkNmJlNDkwYTUiLCJ1c2VySWQiOiIxMzc0MzkxNTg0MTAyIn0=</vt:lpwstr>
  </property>
</Properties>
</file>